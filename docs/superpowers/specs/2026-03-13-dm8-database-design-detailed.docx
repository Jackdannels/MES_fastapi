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1AE8D">
      <w:pPr>
        <w:pStyle w:val="3"/>
        <w:jc w:val="center"/>
      </w:pPr>
      <w:r>
        <w:rPr>
          <w:rFonts w:ascii="微软雅黑" w:hAnsi="微软雅黑" w:eastAsia="微软雅黑"/>
          <w:b w:val="0"/>
        </w:rPr>
        <w:t>MES 项目达梦数据库设计说明书（DM8，数据字典版）</w:t>
      </w:r>
    </w:p>
    <w:p w14:paraId="74E03E29">
      <w:pPr>
        <w:jc w:val="center"/>
      </w:pPr>
      <w:r>
        <w:rPr>
          <w:rFonts w:ascii="微软雅黑" w:hAnsi="微软雅黑" w:eastAsia="微软雅黑"/>
          <w:b w:val="0"/>
        </w:rPr>
        <w:t>基于当前真实存储结构、前端业务行为和预留 FastAPI 路由抽象出的单工厂数据库设计</w:t>
      </w:r>
    </w:p>
    <w:p w14:paraId="0847BF68">
      <w:pPr>
        <w:pStyle w:val="4"/>
      </w:pPr>
      <w:r>
        <w:rPr>
          <w:rFonts w:ascii="微软雅黑" w:hAnsi="微软雅黑" w:eastAsia="微软雅黑"/>
          <w:b w:val="0"/>
        </w:rPr>
        <w:t>1. 设计边界与结论</w:t>
      </w:r>
    </w:p>
    <w:p w14:paraId="4503C34D">
      <w:pPr>
        <w:pStyle w:val="16"/>
      </w:pPr>
      <w:r>
        <w:rPr>
          <w:rFonts w:ascii="微软雅黑" w:hAnsi="微软雅黑" w:eastAsia="微软雅黑"/>
        </w:rPr>
        <w:t>数据库：达梦 DM8。</w:t>
      </w:r>
    </w:p>
    <w:p w14:paraId="157913A6">
      <w:pPr>
        <w:pStyle w:val="16"/>
      </w:pPr>
      <w:r>
        <w:rPr>
          <w:rFonts w:ascii="微软雅黑" w:hAnsi="微软雅黑" w:eastAsia="微软雅黑"/>
        </w:rPr>
        <w:t>组织模式：单工厂、单账套。</w:t>
      </w:r>
    </w:p>
    <w:p w14:paraId="7A636653">
      <w:pPr>
        <w:pStyle w:val="16"/>
      </w:pPr>
      <w:r>
        <w:rPr>
          <w:rFonts w:ascii="微软雅黑" w:hAnsi="微软雅黑" w:eastAsia="微软雅黑"/>
        </w:rPr>
        <w:t>范围：当前真实业务 + app/api/routes/ 预留业务域。</w:t>
      </w:r>
    </w:p>
    <w:p w14:paraId="68D0809C">
      <w:pPr>
        <w:pStyle w:val="16"/>
      </w:pPr>
      <w:r>
        <w:rPr>
          <w:rFonts w:ascii="微软雅黑" w:hAnsi="微软雅黑" w:eastAsia="微软雅黑"/>
        </w:rPr>
        <w:t>目标：输出可直接用于建表 SQL 编写的数据字典文档。</w:t>
      </w:r>
    </w:p>
    <w:p w14:paraId="18792AAE">
      <w:pPr>
        <w:pStyle w:val="16"/>
      </w:pPr>
      <w:r>
        <w:rPr>
          <w:rFonts w:ascii="微软雅黑" w:hAnsi="微软雅黑" w:eastAsia="微软雅黑"/>
        </w:rPr>
        <w:t>总表数：49 张。</w:t>
      </w:r>
    </w:p>
    <w:p w14:paraId="44FF55DD">
      <w:pPr>
        <w:pStyle w:val="4"/>
      </w:pPr>
      <w:r>
        <w:rPr>
          <w:rFonts w:ascii="微软雅黑" w:hAnsi="微软雅黑" w:eastAsia="微软雅黑"/>
          <w:b w:val="0"/>
        </w:rPr>
        <w:t>2. 当前真实存储映射总览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7"/>
        <w:gridCol w:w="3274"/>
        <w:gridCol w:w="2785"/>
      </w:tblGrid>
      <w:tr w14:paraId="48BB9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9A46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当前 Key</w:t>
            </w:r>
          </w:p>
        </w:tc>
        <w:tc>
          <w:tcPr>
            <w:tcW w:w="2880" w:type="dxa"/>
          </w:tcPr>
          <w:p w14:paraId="4D8D37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目标表</w:t>
            </w:r>
          </w:p>
        </w:tc>
        <w:tc>
          <w:tcPr>
            <w:tcW w:w="2880" w:type="dxa"/>
          </w:tcPr>
          <w:p w14:paraId="6A2487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迁移说明</w:t>
            </w:r>
          </w:p>
        </w:tc>
      </w:tr>
      <w:tr w14:paraId="1441B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E30A6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mes.tasks</w:t>
            </w:r>
          </w:p>
        </w:tc>
        <w:tc>
          <w:tcPr>
            <w:tcW w:w="2880" w:type="dxa"/>
          </w:tcPr>
          <w:p w14:paraId="04CEB1A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BIZ_TEST_TASK 、 BIZ_TEST_TASK_ATTACHMENT</w:t>
            </w:r>
          </w:p>
        </w:tc>
        <w:tc>
          <w:tcPr>
            <w:tcW w:w="2880" w:type="dxa"/>
          </w:tcPr>
          <w:p w14:paraId="0A19B0D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任务主记录直接落表，附件独立， tray_codes 删除为冗余汇总字段。</w:t>
            </w:r>
          </w:p>
        </w:tc>
      </w:tr>
      <w:tr w14:paraId="418D1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E6143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mes.schedules</w:t>
            </w:r>
          </w:p>
        </w:tc>
        <w:tc>
          <w:tcPr>
            <w:tcW w:w="2880" w:type="dxa"/>
          </w:tcPr>
          <w:p w14:paraId="60A3CD9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BIZ_TEST_SCHEDULE</w:t>
            </w:r>
          </w:p>
        </w:tc>
        <w:tc>
          <w:tcPr>
            <w:tcW w:w="2880" w:type="dxa"/>
          </w:tcPr>
          <w:p w14:paraId="4CA3E20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task_code 、 device 文本关系全部替换为数值外键。</w:t>
            </w:r>
          </w:p>
        </w:tc>
      </w:tr>
      <w:tr w14:paraId="042F4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066EB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mes.samples</w:t>
            </w:r>
          </w:p>
        </w:tc>
        <w:tc>
          <w:tcPr>
            <w:tcW w:w="2880" w:type="dxa"/>
          </w:tcPr>
          <w:p w14:paraId="035C29C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BIZ_SAMPLE 、 BIZ_SAMPLE_EVENT 、 BIZ_SAMPLE_TRAY 、 BIZ_SAMPLE_TRAY_ITEM</w:t>
            </w:r>
          </w:p>
        </w:tc>
        <w:tc>
          <w:tcPr>
            <w:tcW w:w="2880" w:type="dxa"/>
          </w:tcPr>
          <w:p w14:paraId="6BC6510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样品主记录、事件、托盘、托盘明细完全拆表。</w:t>
            </w:r>
          </w:p>
        </w:tc>
      </w:tr>
      <w:tr w14:paraId="5BE12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FFA74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mes.devices</w:t>
            </w:r>
          </w:p>
        </w:tc>
        <w:tc>
          <w:tcPr>
            <w:tcW w:w="2880" w:type="dxa"/>
          </w:tcPr>
          <w:p w14:paraId="4EA5654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MD_DEVICE 、 MD_DEVICE_CONNECTION 、 MD_DEVICE_POINT 、 MD_DEVICE_MAINTENANCE</w:t>
            </w:r>
          </w:p>
        </w:tc>
        <w:tc>
          <w:tcPr>
            <w:tcW w:w="2880" w:type="dxa"/>
          </w:tcPr>
          <w:p w14:paraId="30726E1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设备台账、连接配置、点位、维护校准规范化。</w:t>
            </w:r>
          </w:p>
        </w:tc>
      </w:tr>
      <w:tr w14:paraId="5F256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DBD3A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mes.streams</w:t>
            </w:r>
          </w:p>
        </w:tc>
        <w:tc>
          <w:tcPr>
            <w:tcW w:w="2880" w:type="dxa"/>
          </w:tcPr>
          <w:p w14:paraId="6E2BF91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BIZ_DATA_STREAM 、 BIZ_DATA_GAP_EVENT</w:t>
            </w:r>
          </w:p>
        </w:tc>
        <w:tc>
          <w:tcPr>
            <w:tcW w:w="2880" w:type="dxa"/>
          </w:tcPr>
          <w:p w14:paraId="5BF7FC7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采集状态和缺口事件拆分。</w:t>
            </w:r>
          </w:p>
        </w:tc>
      </w:tr>
      <w:tr w14:paraId="6A281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0BACF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mes.conflicts</w:t>
            </w:r>
          </w:p>
        </w:tc>
        <w:tc>
          <w:tcPr>
            <w:tcW w:w="2880" w:type="dxa"/>
          </w:tcPr>
          <w:p w14:paraId="3681F60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BIZ_SCHEDULE_CONFLICT</w:t>
            </w:r>
          </w:p>
        </w:tc>
        <w:tc>
          <w:tcPr>
            <w:tcW w:w="2880" w:type="dxa"/>
          </w:tcPr>
          <w:p w14:paraId="07199BF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需要保留处理痕迹时落表，否则可仅服务端计算。</w:t>
            </w:r>
          </w:p>
        </w:tc>
      </w:tr>
    </w:tbl>
    <w:p w14:paraId="04DF8F9B"/>
    <w:p w14:paraId="1CF2EE5C">
      <w:pPr>
        <w:pStyle w:val="4"/>
      </w:pPr>
      <w:r>
        <w:rPr>
          <w:rFonts w:ascii="微软雅黑" w:hAnsi="微软雅黑" w:eastAsia="微软雅黑"/>
          <w:b w:val="0"/>
        </w:rPr>
        <w:t>5. 表设计（系统与组织）</w:t>
      </w:r>
    </w:p>
    <w:p w14:paraId="7321FC14">
      <w:r>
        <w:rPr>
          <w:rFonts w:ascii="微软雅黑" w:hAnsi="微软雅黑" w:eastAsia="微软雅黑"/>
          <w:b/>
        </w:rPr>
        <w:t>SYS_USER（系统用户）</w:t>
      </w:r>
    </w:p>
    <w:p w14:paraId="45979D14">
      <w:r>
        <w:rPr>
          <w:rFonts w:ascii="微软雅黑" w:hAnsi="微软雅黑" w:eastAsia="微软雅黑"/>
          <w:b w:val="0"/>
        </w:rPr>
        <w:t>表用途： 系统登录账号和权限主体。 来源： auth.py / permissions.py 主键： USER_ID 外键： PERSON_ID -&gt; HR_PERSON.PERSON_ID 唯一约束： LOGIN_NAME 推荐索引： STATUS；PERSON_ID</w:t>
      </w:r>
    </w:p>
    <w:p w14:paraId="19472787">
      <w:r>
        <w:rPr>
          <w:rFonts w:ascii="微软雅黑" w:hAnsi="微软雅黑" w:eastAsia="微软雅黑"/>
          <w:b w:val="0"/>
        </w:rPr>
        <w:t>现状映射： 替换当前演示登录用户。</w:t>
      </w:r>
    </w:p>
    <w:p w14:paraId="247BF058">
      <w:pPr>
        <w:pStyle w:val="16"/>
      </w:pPr>
      <w:r>
        <w:rPr>
          <w:rFonts w:ascii="微软雅黑" w:hAnsi="微软雅黑" w:eastAsia="微软雅黑"/>
        </w:rPr>
        <w:t>密码仅存哈希。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5"/>
        <w:gridCol w:w="1741"/>
        <w:gridCol w:w="531"/>
        <w:gridCol w:w="1829"/>
        <w:gridCol w:w="1217"/>
        <w:gridCol w:w="1433"/>
      </w:tblGrid>
      <w:tr w14:paraId="4834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5" w:type="dxa"/>
          </w:tcPr>
          <w:p w14:paraId="2DBD9D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741" w:type="dxa"/>
          </w:tcPr>
          <w:p w14:paraId="596718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531" w:type="dxa"/>
          </w:tcPr>
          <w:p w14:paraId="672161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829" w:type="dxa"/>
          </w:tcPr>
          <w:p w14:paraId="61FB44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217" w:type="dxa"/>
          </w:tcPr>
          <w:p w14:paraId="070616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33" w:type="dxa"/>
          </w:tcPr>
          <w:p w14:paraId="23F187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28899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5" w:type="dxa"/>
          </w:tcPr>
          <w:p w14:paraId="74F78D6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USER_ID</w:t>
            </w:r>
          </w:p>
        </w:tc>
        <w:tc>
          <w:tcPr>
            <w:tcW w:w="1741" w:type="dxa"/>
          </w:tcPr>
          <w:p w14:paraId="4B4E20E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531" w:type="dxa"/>
          </w:tcPr>
          <w:p w14:paraId="324DB86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829" w:type="dxa"/>
          </w:tcPr>
          <w:p w14:paraId="624A12F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217" w:type="dxa"/>
          </w:tcPr>
          <w:p w14:paraId="76A2C1A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33" w:type="dxa"/>
          </w:tcPr>
          <w:p w14:paraId="1A86C02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7826A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5" w:type="dxa"/>
          </w:tcPr>
          <w:p w14:paraId="23888FC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LOGIN_NAME</w:t>
            </w:r>
          </w:p>
        </w:tc>
        <w:tc>
          <w:tcPr>
            <w:tcW w:w="1741" w:type="dxa"/>
          </w:tcPr>
          <w:p w14:paraId="0AD817B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531" w:type="dxa"/>
          </w:tcPr>
          <w:p w14:paraId="097BC40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829" w:type="dxa"/>
          </w:tcPr>
          <w:p w14:paraId="2C77752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217" w:type="dxa"/>
          </w:tcPr>
          <w:p w14:paraId="7261564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登录账号</w:t>
            </w:r>
          </w:p>
        </w:tc>
        <w:tc>
          <w:tcPr>
            <w:tcW w:w="1433" w:type="dxa"/>
          </w:tcPr>
          <w:p w14:paraId="145B4E5C">
            <w:pPr>
              <w:spacing w:after="0" w:line="240" w:lineRule="auto"/>
            </w:pPr>
          </w:p>
        </w:tc>
      </w:tr>
      <w:tr w14:paraId="52FA6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5" w:type="dxa"/>
          </w:tcPr>
          <w:p w14:paraId="5CC70C7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PASSWORD_HASH</w:t>
            </w:r>
          </w:p>
        </w:tc>
        <w:tc>
          <w:tcPr>
            <w:tcW w:w="1741" w:type="dxa"/>
          </w:tcPr>
          <w:p w14:paraId="625E0B0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531" w:type="dxa"/>
          </w:tcPr>
          <w:p w14:paraId="6676597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829" w:type="dxa"/>
          </w:tcPr>
          <w:p w14:paraId="1C3719F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217" w:type="dxa"/>
          </w:tcPr>
          <w:p w14:paraId="5667678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密码哈希</w:t>
            </w:r>
          </w:p>
        </w:tc>
        <w:tc>
          <w:tcPr>
            <w:tcW w:w="1433" w:type="dxa"/>
          </w:tcPr>
          <w:p w14:paraId="4DA7175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不保存明文密码。</w:t>
            </w:r>
          </w:p>
        </w:tc>
      </w:tr>
      <w:tr w14:paraId="24070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5" w:type="dxa"/>
          </w:tcPr>
          <w:p w14:paraId="4AF5A84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DISPLAY_NAME</w:t>
            </w:r>
          </w:p>
        </w:tc>
        <w:tc>
          <w:tcPr>
            <w:tcW w:w="1741" w:type="dxa"/>
          </w:tcPr>
          <w:p w14:paraId="5C095F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531" w:type="dxa"/>
          </w:tcPr>
          <w:p w14:paraId="46ED74E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829" w:type="dxa"/>
          </w:tcPr>
          <w:p w14:paraId="075EC03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217" w:type="dxa"/>
          </w:tcPr>
          <w:p w14:paraId="3E93EEC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显示姓名</w:t>
            </w:r>
          </w:p>
        </w:tc>
        <w:tc>
          <w:tcPr>
            <w:tcW w:w="1433" w:type="dxa"/>
          </w:tcPr>
          <w:p w14:paraId="5A953E98">
            <w:pPr>
              <w:spacing w:after="0" w:line="240" w:lineRule="auto"/>
            </w:pPr>
          </w:p>
        </w:tc>
      </w:tr>
      <w:tr w14:paraId="6E492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5" w:type="dxa"/>
          </w:tcPr>
          <w:p w14:paraId="162945D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MOBILE</w:t>
            </w:r>
          </w:p>
        </w:tc>
        <w:tc>
          <w:tcPr>
            <w:tcW w:w="1741" w:type="dxa"/>
          </w:tcPr>
          <w:p w14:paraId="6D4E27C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531" w:type="dxa"/>
          </w:tcPr>
          <w:p w14:paraId="225D902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829" w:type="dxa"/>
          </w:tcPr>
          <w:p w14:paraId="7A5F00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217" w:type="dxa"/>
          </w:tcPr>
          <w:p w14:paraId="7965935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手机号</w:t>
            </w:r>
          </w:p>
        </w:tc>
        <w:tc>
          <w:tcPr>
            <w:tcW w:w="1433" w:type="dxa"/>
          </w:tcPr>
          <w:p w14:paraId="2203CAA9">
            <w:pPr>
              <w:spacing w:after="0" w:line="240" w:lineRule="auto"/>
            </w:pPr>
          </w:p>
        </w:tc>
      </w:tr>
      <w:tr w14:paraId="1F277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5" w:type="dxa"/>
          </w:tcPr>
          <w:p w14:paraId="0052688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EMAIL</w:t>
            </w:r>
          </w:p>
        </w:tc>
        <w:tc>
          <w:tcPr>
            <w:tcW w:w="1741" w:type="dxa"/>
          </w:tcPr>
          <w:p w14:paraId="1C1FA13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531" w:type="dxa"/>
          </w:tcPr>
          <w:p w14:paraId="2DC6C18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829" w:type="dxa"/>
          </w:tcPr>
          <w:p w14:paraId="33F88FE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217" w:type="dxa"/>
          </w:tcPr>
          <w:p w14:paraId="60FECB2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邮箱</w:t>
            </w:r>
          </w:p>
        </w:tc>
        <w:tc>
          <w:tcPr>
            <w:tcW w:w="1433" w:type="dxa"/>
          </w:tcPr>
          <w:p w14:paraId="0C47E42C">
            <w:pPr>
              <w:spacing w:after="0" w:line="240" w:lineRule="auto"/>
            </w:pPr>
          </w:p>
        </w:tc>
      </w:tr>
      <w:tr w14:paraId="38B1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5" w:type="dxa"/>
          </w:tcPr>
          <w:p w14:paraId="49C3603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PERSON_ID</w:t>
            </w:r>
          </w:p>
        </w:tc>
        <w:tc>
          <w:tcPr>
            <w:tcW w:w="1741" w:type="dxa"/>
          </w:tcPr>
          <w:p w14:paraId="56756AF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531" w:type="dxa"/>
          </w:tcPr>
          <w:p w14:paraId="3D3CFEB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829" w:type="dxa"/>
          </w:tcPr>
          <w:p w14:paraId="6EBE990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217" w:type="dxa"/>
          </w:tcPr>
          <w:p w14:paraId="2BF38BC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关联人员</w:t>
            </w:r>
          </w:p>
        </w:tc>
        <w:tc>
          <w:tcPr>
            <w:tcW w:w="1433" w:type="dxa"/>
          </w:tcPr>
          <w:p w14:paraId="686ED327">
            <w:pPr>
              <w:spacing w:after="0" w:line="240" w:lineRule="auto"/>
            </w:pPr>
          </w:p>
        </w:tc>
      </w:tr>
      <w:tr w14:paraId="621FF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5" w:type="dxa"/>
          </w:tcPr>
          <w:p w14:paraId="424DEFB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741" w:type="dxa"/>
          </w:tcPr>
          <w:p w14:paraId="77401F1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531" w:type="dxa"/>
          </w:tcPr>
          <w:p w14:paraId="371095E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829" w:type="dxa"/>
          </w:tcPr>
          <w:p w14:paraId="36A02CD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'ENABLED'</w:t>
            </w:r>
          </w:p>
        </w:tc>
        <w:tc>
          <w:tcPr>
            <w:tcW w:w="1217" w:type="dxa"/>
          </w:tcPr>
          <w:p w14:paraId="3A87955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账号状态</w:t>
            </w:r>
          </w:p>
        </w:tc>
        <w:tc>
          <w:tcPr>
            <w:tcW w:w="1433" w:type="dxa"/>
          </w:tcPr>
          <w:p w14:paraId="06EABF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ENABLED、DISABLED、LOCKED。</w:t>
            </w:r>
          </w:p>
        </w:tc>
      </w:tr>
      <w:tr w14:paraId="0BB78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5" w:type="dxa"/>
          </w:tcPr>
          <w:p w14:paraId="035386C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LAST_LOGIN_AT</w:t>
            </w:r>
          </w:p>
        </w:tc>
        <w:tc>
          <w:tcPr>
            <w:tcW w:w="1741" w:type="dxa"/>
          </w:tcPr>
          <w:p w14:paraId="7854A39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531" w:type="dxa"/>
          </w:tcPr>
          <w:p w14:paraId="1BA7CC4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829" w:type="dxa"/>
          </w:tcPr>
          <w:p w14:paraId="0A24052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217" w:type="dxa"/>
          </w:tcPr>
          <w:p w14:paraId="75E7F73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最后登录时间</w:t>
            </w:r>
          </w:p>
        </w:tc>
        <w:tc>
          <w:tcPr>
            <w:tcW w:w="1433" w:type="dxa"/>
          </w:tcPr>
          <w:p w14:paraId="230BD478">
            <w:pPr>
              <w:spacing w:after="0" w:line="240" w:lineRule="auto"/>
            </w:pPr>
          </w:p>
        </w:tc>
      </w:tr>
      <w:tr w14:paraId="02BBA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5" w:type="dxa"/>
          </w:tcPr>
          <w:p w14:paraId="24D8380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741" w:type="dxa"/>
          </w:tcPr>
          <w:p w14:paraId="5EE945C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531" w:type="dxa"/>
          </w:tcPr>
          <w:p w14:paraId="062C824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829" w:type="dxa"/>
          </w:tcPr>
          <w:p w14:paraId="3CD400C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217" w:type="dxa"/>
          </w:tcPr>
          <w:p w14:paraId="27B37E1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33" w:type="dxa"/>
          </w:tcPr>
          <w:p w14:paraId="20D84F2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74FF7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5" w:type="dxa"/>
          </w:tcPr>
          <w:p w14:paraId="2431695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741" w:type="dxa"/>
          </w:tcPr>
          <w:p w14:paraId="6BD4112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531" w:type="dxa"/>
          </w:tcPr>
          <w:p w14:paraId="562F737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829" w:type="dxa"/>
          </w:tcPr>
          <w:p w14:paraId="2C99FBF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217" w:type="dxa"/>
          </w:tcPr>
          <w:p w14:paraId="53F5A56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33" w:type="dxa"/>
          </w:tcPr>
          <w:p w14:paraId="24A89A7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39C8018F"/>
    <w:p w14:paraId="6406C805"/>
    <w:p w14:paraId="36EBF84A">
      <w:r>
        <w:rPr>
          <w:rFonts w:ascii="微软雅黑" w:hAnsi="微软雅黑" w:eastAsia="微软雅黑"/>
          <w:b/>
        </w:rPr>
        <w:t>SYS_ROLE（角色）</w:t>
      </w:r>
    </w:p>
    <w:p w14:paraId="671C034B">
      <w:r>
        <w:rPr>
          <w:rFonts w:ascii="微软雅黑" w:hAnsi="微软雅黑" w:eastAsia="微软雅黑"/>
          <w:b w:val="0"/>
        </w:rPr>
        <w:t>表用途： 角色权限集合。 来源： permissions.py 主键： ROLE_ID 外键： 无 唯一约束： ROLE_CODE 推荐索引： STATUS</w:t>
      </w:r>
    </w:p>
    <w:p w14:paraId="453CB26D">
      <w:r>
        <w:rPr>
          <w:rFonts w:ascii="微软雅黑" w:hAnsi="微软雅黑" w:eastAsia="微软雅黑"/>
          <w:b w:val="0"/>
        </w:rPr>
        <w:t>现状映射： 对应系统信息页角色管理。</w:t>
      </w:r>
    </w:p>
    <w:p w14:paraId="7A904CD9">
      <w:pPr>
        <w:pStyle w:val="16"/>
      </w:pPr>
      <w:r>
        <w:rPr>
          <w:rFonts w:ascii="微软雅黑" w:hAnsi="微软雅黑" w:eastAsia="微软雅黑"/>
        </w:rPr>
        <w:t>建议按岗位职责命名。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741"/>
        <w:gridCol w:w="979"/>
        <w:gridCol w:w="2514"/>
        <w:gridCol w:w="979"/>
        <w:gridCol w:w="1075"/>
      </w:tblGrid>
      <w:tr w14:paraId="5EF58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A3179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61A600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660ADF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7EEB97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319A26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697C14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72DD8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6BFFA7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ROLE_ID</w:t>
            </w:r>
          </w:p>
        </w:tc>
        <w:tc>
          <w:tcPr>
            <w:tcW w:w="1440" w:type="dxa"/>
          </w:tcPr>
          <w:p w14:paraId="5C75BBF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2E6355F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B69D7D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6FD8298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29383F4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65069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237559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ROLE_CODE</w:t>
            </w:r>
          </w:p>
        </w:tc>
        <w:tc>
          <w:tcPr>
            <w:tcW w:w="1440" w:type="dxa"/>
          </w:tcPr>
          <w:p w14:paraId="560046F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1BE37C2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C3F279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7135341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角色编码</w:t>
            </w:r>
          </w:p>
        </w:tc>
        <w:tc>
          <w:tcPr>
            <w:tcW w:w="1440" w:type="dxa"/>
          </w:tcPr>
          <w:p w14:paraId="160AA93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角色唯一编码。</w:t>
            </w:r>
          </w:p>
        </w:tc>
      </w:tr>
      <w:tr w14:paraId="73740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4F6A78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ROLE_NAME</w:t>
            </w:r>
          </w:p>
        </w:tc>
        <w:tc>
          <w:tcPr>
            <w:tcW w:w="1440" w:type="dxa"/>
          </w:tcPr>
          <w:p w14:paraId="4AE81AE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257FF3B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11F1D1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542FB59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角色名称</w:t>
            </w:r>
          </w:p>
        </w:tc>
        <w:tc>
          <w:tcPr>
            <w:tcW w:w="1440" w:type="dxa"/>
          </w:tcPr>
          <w:p w14:paraId="6888AF4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页面展示名称。</w:t>
            </w:r>
          </w:p>
        </w:tc>
      </w:tr>
      <w:tr w14:paraId="68839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BAEFD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ROLE_DESC</w:t>
            </w:r>
          </w:p>
        </w:tc>
        <w:tc>
          <w:tcPr>
            <w:tcW w:w="1440" w:type="dxa"/>
          </w:tcPr>
          <w:p w14:paraId="6DA2DBE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0B28C27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018BBA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A82AC6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角色说明</w:t>
            </w:r>
          </w:p>
        </w:tc>
        <w:tc>
          <w:tcPr>
            <w:tcW w:w="1440" w:type="dxa"/>
          </w:tcPr>
          <w:p w14:paraId="221949E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角色职责说明。</w:t>
            </w:r>
          </w:p>
        </w:tc>
      </w:tr>
      <w:tr w14:paraId="0964B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EB6537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440" w:type="dxa"/>
          </w:tcPr>
          <w:p w14:paraId="12FEF93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7ADF588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E540B8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'ENABLED'</w:t>
            </w:r>
          </w:p>
        </w:tc>
        <w:tc>
          <w:tcPr>
            <w:tcW w:w="1440" w:type="dxa"/>
          </w:tcPr>
          <w:p w14:paraId="247621D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w="1440" w:type="dxa"/>
          </w:tcPr>
          <w:p w14:paraId="5A6C62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启用/停用。</w:t>
            </w:r>
          </w:p>
        </w:tc>
      </w:tr>
      <w:tr w14:paraId="6040C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CCCC00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61817A3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4096276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85FECA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1B0E941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3695AEB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54E9E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31BF7A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6DEED65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4482966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3B2375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403860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380D997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72ABB325"/>
    <w:p w14:paraId="4766AD54"/>
    <w:p w14:paraId="39452AC8">
      <w:r>
        <w:rPr>
          <w:rFonts w:ascii="微软雅黑" w:hAnsi="微软雅黑" w:eastAsia="微软雅黑"/>
          <w:b/>
        </w:rPr>
        <w:t>SYS_PERMISSION（权限点）</w:t>
      </w:r>
    </w:p>
    <w:p w14:paraId="09C2F303">
      <w:r>
        <w:rPr>
          <w:rFonts w:ascii="微软雅黑" w:hAnsi="微软雅黑" w:eastAsia="微软雅黑"/>
          <w:b w:val="0"/>
        </w:rPr>
        <w:t>表用途： 菜单、按钮、接口、数据权限定义。 来源： permissions.py 主键： PERMISSION_ID 外键： PARENT_ID -&gt; SYS_PERMISSION.PERMISSION_ID 唯一约束： PERMISSION_CODE 推荐索引： PARENT_ID；RESOURCE_TYPE</w:t>
      </w:r>
    </w:p>
    <w:p w14:paraId="645676AE">
      <w:r>
        <w:rPr>
          <w:rFonts w:ascii="微软雅黑" w:hAnsi="微软雅黑" w:eastAsia="微软雅黑"/>
          <w:b w:val="0"/>
        </w:rPr>
        <w:t>现状映射： 承接路由和按钮权限控制。</w:t>
      </w:r>
    </w:p>
    <w:p w14:paraId="0D588448">
      <w:pPr>
        <w:pStyle w:val="16"/>
      </w:pPr>
      <w:r>
        <w:rPr>
          <w:rFonts w:ascii="微软雅黑" w:hAnsi="微软雅黑" w:eastAsia="微软雅黑"/>
        </w:rPr>
        <w:t>资源类型统一为 MENU、BUTTON、API、DATA。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  <w:gridCol w:w="1741"/>
        <w:gridCol w:w="522"/>
        <w:gridCol w:w="1292"/>
        <w:gridCol w:w="1745"/>
        <w:gridCol w:w="1312"/>
      </w:tblGrid>
      <w:tr w14:paraId="54F41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</w:tcPr>
          <w:p w14:paraId="7FB3A8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741" w:type="dxa"/>
          </w:tcPr>
          <w:p w14:paraId="1FFF33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522" w:type="dxa"/>
          </w:tcPr>
          <w:p w14:paraId="3089A3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292" w:type="dxa"/>
          </w:tcPr>
          <w:p w14:paraId="6ED4CD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745" w:type="dxa"/>
          </w:tcPr>
          <w:p w14:paraId="6128A8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312" w:type="dxa"/>
          </w:tcPr>
          <w:p w14:paraId="09446D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6108A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</w:tcPr>
          <w:p w14:paraId="43BFC5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PERMISSION_ID</w:t>
            </w:r>
          </w:p>
        </w:tc>
        <w:tc>
          <w:tcPr>
            <w:tcW w:w="1741" w:type="dxa"/>
          </w:tcPr>
          <w:p w14:paraId="040F874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522" w:type="dxa"/>
          </w:tcPr>
          <w:p w14:paraId="0AC65C0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292" w:type="dxa"/>
          </w:tcPr>
          <w:p w14:paraId="045D305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745" w:type="dxa"/>
          </w:tcPr>
          <w:p w14:paraId="7CB26BD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312" w:type="dxa"/>
          </w:tcPr>
          <w:p w14:paraId="7079600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6B7FB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</w:tcPr>
          <w:p w14:paraId="7D54F6F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PERMISSION_CODE</w:t>
            </w:r>
          </w:p>
        </w:tc>
        <w:tc>
          <w:tcPr>
            <w:tcW w:w="1741" w:type="dxa"/>
          </w:tcPr>
          <w:p w14:paraId="7EBC64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522" w:type="dxa"/>
          </w:tcPr>
          <w:p w14:paraId="62DB542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292" w:type="dxa"/>
          </w:tcPr>
          <w:p w14:paraId="4422870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745" w:type="dxa"/>
          </w:tcPr>
          <w:p w14:paraId="3A134B8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权限编码</w:t>
            </w:r>
          </w:p>
        </w:tc>
        <w:tc>
          <w:tcPr>
            <w:tcW w:w="1312" w:type="dxa"/>
          </w:tcPr>
          <w:p w14:paraId="05DE2FA6">
            <w:pPr>
              <w:spacing w:after="0" w:line="240" w:lineRule="auto"/>
            </w:pPr>
          </w:p>
        </w:tc>
      </w:tr>
      <w:tr w14:paraId="00B07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</w:tcPr>
          <w:p w14:paraId="209BAA8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PERMISSION_NAME</w:t>
            </w:r>
          </w:p>
        </w:tc>
        <w:tc>
          <w:tcPr>
            <w:tcW w:w="1741" w:type="dxa"/>
          </w:tcPr>
          <w:p w14:paraId="547C6FC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522" w:type="dxa"/>
          </w:tcPr>
          <w:p w14:paraId="1026A2C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292" w:type="dxa"/>
          </w:tcPr>
          <w:p w14:paraId="3A4A3B8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745" w:type="dxa"/>
          </w:tcPr>
          <w:p w14:paraId="1A2E3F9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权限名称</w:t>
            </w:r>
          </w:p>
        </w:tc>
        <w:tc>
          <w:tcPr>
            <w:tcW w:w="1312" w:type="dxa"/>
          </w:tcPr>
          <w:p w14:paraId="656C9968">
            <w:pPr>
              <w:spacing w:after="0" w:line="240" w:lineRule="auto"/>
            </w:pPr>
          </w:p>
        </w:tc>
      </w:tr>
      <w:tr w14:paraId="6CA6C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</w:tcPr>
          <w:p w14:paraId="08FB7AE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RESOURCE_TYPE</w:t>
            </w:r>
          </w:p>
        </w:tc>
        <w:tc>
          <w:tcPr>
            <w:tcW w:w="1741" w:type="dxa"/>
          </w:tcPr>
          <w:p w14:paraId="04BE905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522" w:type="dxa"/>
          </w:tcPr>
          <w:p w14:paraId="530CEAF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292" w:type="dxa"/>
          </w:tcPr>
          <w:p w14:paraId="17D856E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745" w:type="dxa"/>
          </w:tcPr>
          <w:p w14:paraId="5B1A311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资源类型</w:t>
            </w:r>
          </w:p>
        </w:tc>
        <w:tc>
          <w:tcPr>
            <w:tcW w:w="1312" w:type="dxa"/>
          </w:tcPr>
          <w:p w14:paraId="7B15F7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MENU、BUTTON、API、DATA。</w:t>
            </w:r>
          </w:p>
        </w:tc>
      </w:tr>
      <w:tr w14:paraId="2582A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</w:tcPr>
          <w:p w14:paraId="6FF2C39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RESOURCE_URI</w:t>
            </w:r>
          </w:p>
        </w:tc>
        <w:tc>
          <w:tcPr>
            <w:tcW w:w="1741" w:type="dxa"/>
          </w:tcPr>
          <w:p w14:paraId="1F37080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522" w:type="dxa"/>
          </w:tcPr>
          <w:p w14:paraId="023B5C9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292" w:type="dxa"/>
          </w:tcPr>
          <w:p w14:paraId="00A095F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745" w:type="dxa"/>
          </w:tcPr>
          <w:p w14:paraId="58A31A3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资源地址</w:t>
            </w:r>
          </w:p>
        </w:tc>
        <w:tc>
          <w:tcPr>
            <w:tcW w:w="1312" w:type="dxa"/>
          </w:tcPr>
          <w:p w14:paraId="4A3F6245">
            <w:pPr>
              <w:spacing w:after="0" w:line="240" w:lineRule="auto"/>
            </w:pPr>
          </w:p>
        </w:tc>
      </w:tr>
      <w:tr w14:paraId="29C71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</w:tcPr>
          <w:p w14:paraId="1E96019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PARENT_ID</w:t>
            </w:r>
          </w:p>
        </w:tc>
        <w:tc>
          <w:tcPr>
            <w:tcW w:w="1741" w:type="dxa"/>
          </w:tcPr>
          <w:p w14:paraId="699D56E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522" w:type="dxa"/>
          </w:tcPr>
          <w:p w14:paraId="5295523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292" w:type="dxa"/>
          </w:tcPr>
          <w:p w14:paraId="047E97F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745" w:type="dxa"/>
          </w:tcPr>
          <w:p w14:paraId="26A128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父权限</w:t>
            </w:r>
          </w:p>
        </w:tc>
        <w:tc>
          <w:tcPr>
            <w:tcW w:w="1312" w:type="dxa"/>
          </w:tcPr>
          <w:p w14:paraId="16736EE4">
            <w:pPr>
              <w:spacing w:after="0" w:line="240" w:lineRule="auto"/>
            </w:pPr>
          </w:p>
        </w:tc>
      </w:tr>
      <w:tr w14:paraId="043E3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</w:tcPr>
          <w:p w14:paraId="4A052E4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SORT_NO</w:t>
            </w:r>
          </w:p>
        </w:tc>
        <w:tc>
          <w:tcPr>
            <w:tcW w:w="1741" w:type="dxa"/>
          </w:tcPr>
          <w:p w14:paraId="15A0EF1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NUMBER(10)</w:t>
            </w:r>
          </w:p>
        </w:tc>
        <w:tc>
          <w:tcPr>
            <w:tcW w:w="522" w:type="dxa"/>
          </w:tcPr>
          <w:p w14:paraId="0D93974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292" w:type="dxa"/>
          </w:tcPr>
          <w:p w14:paraId="72D7547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0</w:t>
            </w:r>
          </w:p>
        </w:tc>
        <w:tc>
          <w:tcPr>
            <w:tcW w:w="1745" w:type="dxa"/>
          </w:tcPr>
          <w:p w14:paraId="5ECA96C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排序号</w:t>
            </w:r>
          </w:p>
        </w:tc>
        <w:tc>
          <w:tcPr>
            <w:tcW w:w="1312" w:type="dxa"/>
          </w:tcPr>
          <w:p w14:paraId="79D4149B">
            <w:pPr>
              <w:spacing w:after="0" w:line="240" w:lineRule="auto"/>
            </w:pPr>
          </w:p>
        </w:tc>
      </w:tr>
      <w:tr w14:paraId="07971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</w:tcPr>
          <w:p w14:paraId="65EE3F9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741" w:type="dxa"/>
          </w:tcPr>
          <w:p w14:paraId="2609701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522" w:type="dxa"/>
          </w:tcPr>
          <w:p w14:paraId="1B7C102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292" w:type="dxa"/>
          </w:tcPr>
          <w:p w14:paraId="20D177C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'ENABLED'</w:t>
            </w:r>
          </w:p>
        </w:tc>
        <w:tc>
          <w:tcPr>
            <w:tcW w:w="1745" w:type="dxa"/>
          </w:tcPr>
          <w:p w14:paraId="1F6F203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w="1312" w:type="dxa"/>
          </w:tcPr>
          <w:p w14:paraId="557B5BD6">
            <w:pPr>
              <w:spacing w:after="0" w:line="240" w:lineRule="auto"/>
            </w:pPr>
          </w:p>
        </w:tc>
      </w:tr>
      <w:tr w14:paraId="6EC52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</w:tcPr>
          <w:p w14:paraId="7C48E6C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741" w:type="dxa"/>
          </w:tcPr>
          <w:p w14:paraId="5B0443E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522" w:type="dxa"/>
          </w:tcPr>
          <w:p w14:paraId="2C4DD6F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292" w:type="dxa"/>
          </w:tcPr>
          <w:p w14:paraId="2C9C1FF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745" w:type="dxa"/>
          </w:tcPr>
          <w:p w14:paraId="46DE4BD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312" w:type="dxa"/>
          </w:tcPr>
          <w:p w14:paraId="0C1EBD8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20426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</w:tcPr>
          <w:p w14:paraId="0E7FBB0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741" w:type="dxa"/>
          </w:tcPr>
          <w:p w14:paraId="20986A7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522" w:type="dxa"/>
          </w:tcPr>
          <w:p w14:paraId="220479F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292" w:type="dxa"/>
          </w:tcPr>
          <w:p w14:paraId="33D668A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745" w:type="dxa"/>
          </w:tcPr>
          <w:p w14:paraId="3F4AD8A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312" w:type="dxa"/>
          </w:tcPr>
          <w:p w14:paraId="795378F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4BB3C693"/>
    <w:p w14:paraId="22C0539E"/>
    <w:p w14:paraId="1AB00E7C">
      <w:r>
        <w:rPr>
          <w:rFonts w:ascii="微软雅黑" w:hAnsi="微软雅黑" w:eastAsia="微软雅黑"/>
          <w:b/>
        </w:rPr>
        <w:t>SYS_ROLE_PERMISSION（角色-权限）</w:t>
      </w:r>
    </w:p>
    <w:p w14:paraId="0A716F99">
      <w:r>
        <w:rPr>
          <w:rFonts w:ascii="微软雅黑" w:hAnsi="微软雅黑" w:eastAsia="微软雅黑"/>
          <w:b w:val="0"/>
        </w:rPr>
        <w:t>表用途： 角色与权限多对多关系。 来源： permissions.py 主键： ROLE_PERMISSION_ID 外键： ROLE_ID -&gt; SYS_ROLE.ROLE_ID；PERMISSION_ID -&gt; SYS_PERMISSION.PERMISSION_ID 唯一约束： (ROLE_ID, PERMISSION_ID) 推荐索引： ROLE_ID；PERMISSION_ID</w:t>
      </w:r>
    </w:p>
    <w:p w14:paraId="1DF91295">
      <w:r>
        <w:rPr>
          <w:rFonts w:ascii="微软雅黑" w:hAnsi="微软雅黑" w:eastAsia="微软雅黑"/>
          <w:b w:val="0"/>
        </w:rPr>
        <w:t>现状映射： 承接角色授权。</w:t>
      </w:r>
    </w:p>
    <w:p w14:paraId="0512603E">
      <w:pPr>
        <w:pStyle w:val="16"/>
      </w:pPr>
      <w:r>
        <w:rPr>
          <w:rFonts w:ascii="微软雅黑" w:hAnsi="微软雅黑" w:eastAsia="微软雅黑"/>
        </w:rPr>
        <w:t>唯一约束防止重复授权。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2"/>
        <w:gridCol w:w="1442"/>
        <w:gridCol w:w="767"/>
        <w:gridCol w:w="2514"/>
        <w:gridCol w:w="775"/>
        <w:gridCol w:w="906"/>
      </w:tblGrid>
      <w:tr w14:paraId="3BBD2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07C5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369A64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6C6F76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4C134B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1192ED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08E57D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43195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17AB0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ROLE_PERMISSION_ID</w:t>
            </w:r>
          </w:p>
        </w:tc>
        <w:tc>
          <w:tcPr>
            <w:tcW w:w="1440" w:type="dxa"/>
          </w:tcPr>
          <w:p w14:paraId="4F38188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7F356D0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ACE722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6D71509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6DA15D9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68450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82E04C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ROLE_ID</w:t>
            </w:r>
          </w:p>
        </w:tc>
        <w:tc>
          <w:tcPr>
            <w:tcW w:w="1440" w:type="dxa"/>
          </w:tcPr>
          <w:p w14:paraId="1CF4A1A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21BD4DC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34713B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60B54A3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角色 ID</w:t>
            </w:r>
          </w:p>
        </w:tc>
        <w:tc>
          <w:tcPr>
            <w:tcW w:w="1440" w:type="dxa"/>
          </w:tcPr>
          <w:p w14:paraId="1B4B1B62">
            <w:pPr>
              <w:spacing w:after="0" w:line="240" w:lineRule="auto"/>
            </w:pPr>
          </w:p>
        </w:tc>
      </w:tr>
      <w:tr w14:paraId="6956C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87D369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PERMISSION_ID</w:t>
            </w:r>
          </w:p>
        </w:tc>
        <w:tc>
          <w:tcPr>
            <w:tcW w:w="1440" w:type="dxa"/>
          </w:tcPr>
          <w:p w14:paraId="7148CE1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257D39A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969286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068874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权限 ID</w:t>
            </w:r>
          </w:p>
        </w:tc>
        <w:tc>
          <w:tcPr>
            <w:tcW w:w="1440" w:type="dxa"/>
          </w:tcPr>
          <w:p w14:paraId="5607868C">
            <w:pPr>
              <w:spacing w:after="0" w:line="240" w:lineRule="auto"/>
            </w:pPr>
          </w:p>
        </w:tc>
      </w:tr>
      <w:tr w14:paraId="6FD5F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807F48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3671DBF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28F11B7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F6FC29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4C2DCC1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3AA684E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680DF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898895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413B09B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755E439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D4929D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8AC7B3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400ED4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340DC8CD"/>
    <w:p w14:paraId="1CF2F82C"/>
    <w:p w14:paraId="5E132811">
      <w:r>
        <w:rPr>
          <w:rFonts w:ascii="微软雅黑" w:hAnsi="微软雅黑" w:eastAsia="微软雅黑"/>
          <w:b/>
        </w:rPr>
        <w:t>SYS_USER_ROLE（用户-角色）</w:t>
      </w:r>
    </w:p>
    <w:p w14:paraId="6D482E35">
      <w:r>
        <w:rPr>
          <w:rFonts w:ascii="微软雅黑" w:hAnsi="微软雅黑" w:eastAsia="微软雅黑"/>
          <w:b w:val="0"/>
        </w:rPr>
        <w:t>表用途： 用户与角色多对多关系。 来源： permissions.py 主键： USER_ROLE_ID 外键： USER_ID -&gt; SYS_USER.USER_ID；ROLE_ID -&gt; SYS_ROLE.ROLE_ID 唯一约束： (USER_ID, ROLE_ID) 推荐索引： USER_ID；ROLE_ID</w:t>
      </w:r>
    </w:p>
    <w:p w14:paraId="6262990E">
      <w:r>
        <w:rPr>
          <w:rFonts w:ascii="微软雅黑" w:hAnsi="微软雅黑" w:eastAsia="微软雅黑"/>
          <w:b w:val="0"/>
        </w:rPr>
        <w:t>现状映射： 正式替换当前硬编码角色。</w:t>
      </w:r>
    </w:p>
    <w:p w14:paraId="0AE7B975">
      <w:pPr>
        <w:pStyle w:val="16"/>
      </w:pPr>
      <w:r>
        <w:rPr>
          <w:rFonts w:ascii="微软雅黑" w:hAnsi="微软雅黑" w:eastAsia="微软雅黑"/>
        </w:rPr>
        <w:t>一个用户可拥有多个角色。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1442"/>
        <w:gridCol w:w="1042"/>
        <w:gridCol w:w="2514"/>
        <w:gridCol w:w="1046"/>
        <w:gridCol w:w="1124"/>
      </w:tblGrid>
      <w:tr w14:paraId="1936C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6A959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746040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1EC419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1F114E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202ACB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6F1B10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7CCD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367AF6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USER_ROLE_ID</w:t>
            </w:r>
          </w:p>
        </w:tc>
        <w:tc>
          <w:tcPr>
            <w:tcW w:w="1440" w:type="dxa"/>
          </w:tcPr>
          <w:p w14:paraId="78BB080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536FCE0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80E994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3EFCBC7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18FDF38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73BD2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1DED78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USER_ID</w:t>
            </w:r>
          </w:p>
        </w:tc>
        <w:tc>
          <w:tcPr>
            <w:tcW w:w="1440" w:type="dxa"/>
          </w:tcPr>
          <w:p w14:paraId="7D04871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532D916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BD6559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20CF75D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用户 ID</w:t>
            </w:r>
          </w:p>
        </w:tc>
        <w:tc>
          <w:tcPr>
            <w:tcW w:w="1440" w:type="dxa"/>
          </w:tcPr>
          <w:p w14:paraId="472E61CE">
            <w:pPr>
              <w:spacing w:after="0" w:line="240" w:lineRule="auto"/>
            </w:pPr>
          </w:p>
        </w:tc>
      </w:tr>
      <w:tr w14:paraId="05F87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0DA3A8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ROLE_ID</w:t>
            </w:r>
          </w:p>
        </w:tc>
        <w:tc>
          <w:tcPr>
            <w:tcW w:w="1440" w:type="dxa"/>
          </w:tcPr>
          <w:p w14:paraId="6999949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0DC4758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17560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70A4B04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角色 ID</w:t>
            </w:r>
          </w:p>
        </w:tc>
        <w:tc>
          <w:tcPr>
            <w:tcW w:w="1440" w:type="dxa"/>
          </w:tcPr>
          <w:p w14:paraId="0E4B0E79">
            <w:pPr>
              <w:spacing w:after="0" w:line="240" w:lineRule="auto"/>
            </w:pPr>
          </w:p>
        </w:tc>
      </w:tr>
      <w:tr w14:paraId="1D0D8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DC57A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2CBCED3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02ABA90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F03AC4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74E138D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29A9BCB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04716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C513FF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642313F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407D39E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7181B1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F799B0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1CFAC87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52C54FA5"/>
    <w:p w14:paraId="2D34857A"/>
    <w:p w14:paraId="394FCFE5">
      <w:r>
        <w:rPr>
          <w:rFonts w:ascii="微软雅黑" w:hAnsi="微软雅黑" w:eastAsia="微软雅黑"/>
          <w:b/>
        </w:rPr>
        <w:t>ORG_DEPARTMENT（部门）</w:t>
      </w:r>
    </w:p>
    <w:p w14:paraId="2D072909">
      <w:r>
        <w:rPr>
          <w:rFonts w:ascii="微软雅黑" w:hAnsi="微软雅黑" w:eastAsia="微软雅黑"/>
          <w:b w:val="0"/>
        </w:rPr>
        <w:t>表用途： 单工厂组织树。 来源： companydepartment.py 主键： DEPARTMENT_ID 外键： PARENT_ID -&gt; ORG_DEPARTMENT.DEPARTMENT_ID 唯一约束： DEPARTMENT_CODE 推荐索引： PARENT_ID；STATUS</w:t>
      </w:r>
    </w:p>
    <w:p w14:paraId="6A88ABCA">
      <w:r>
        <w:rPr>
          <w:rFonts w:ascii="微软雅黑" w:hAnsi="微软雅黑" w:eastAsia="微软雅黑"/>
          <w:b w:val="0"/>
        </w:rPr>
        <w:t>现状映射： 公司部门预留接口落地。</w:t>
      </w:r>
    </w:p>
    <w:p w14:paraId="289A85EA">
      <w:pPr>
        <w:pStyle w:val="16"/>
      </w:pPr>
      <w:r>
        <w:rPr>
          <w:rFonts w:ascii="微软雅黑" w:hAnsi="微软雅黑" w:eastAsia="微软雅黑"/>
        </w:rPr>
        <w:t>单工厂下可不单独建公司表。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741"/>
        <w:gridCol w:w="627"/>
        <w:gridCol w:w="2514"/>
        <w:gridCol w:w="627"/>
        <w:gridCol w:w="796"/>
      </w:tblGrid>
      <w:tr w14:paraId="22B8B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7AF75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14543A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410121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452946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17261E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5878EC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33C4F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4B6B6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DEPARTMENT_ID</w:t>
            </w:r>
          </w:p>
        </w:tc>
        <w:tc>
          <w:tcPr>
            <w:tcW w:w="1440" w:type="dxa"/>
          </w:tcPr>
          <w:p w14:paraId="52BF4EA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733805A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05BDD9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31B583E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7D3CC05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1C96B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BB1A9D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DEPARTMENT_CODE</w:t>
            </w:r>
          </w:p>
        </w:tc>
        <w:tc>
          <w:tcPr>
            <w:tcW w:w="1440" w:type="dxa"/>
          </w:tcPr>
          <w:p w14:paraId="704D31F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7B029D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3A9B98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33F806E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部门编码</w:t>
            </w:r>
          </w:p>
        </w:tc>
        <w:tc>
          <w:tcPr>
            <w:tcW w:w="1440" w:type="dxa"/>
          </w:tcPr>
          <w:p w14:paraId="16E7233B">
            <w:pPr>
              <w:spacing w:after="0" w:line="240" w:lineRule="auto"/>
            </w:pPr>
          </w:p>
        </w:tc>
      </w:tr>
      <w:tr w14:paraId="5006D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FB3391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DEPARTMENT_NAME</w:t>
            </w:r>
          </w:p>
        </w:tc>
        <w:tc>
          <w:tcPr>
            <w:tcW w:w="1440" w:type="dxa"/>
          </w:tcPr>
          <w:p w14:paraId="7FC6C88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6EB90CA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989434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46820C7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部门名称</w:t>
            </w:r>
          </w:p>
        </w:tc>
        <w:tc>
          <w:tcPr>
            <w:tcW w:w="1440" w:type="dxa"/>
          </w:tcPr>
          <w:p w14:paraId="0EDCD7A8">
            <w:pPr>
              <w:spacing w:after="0" w:line="240" w:lineRule="auto"/>
            </w:pPr>
          </w:p>
        </w:tc>
      </w:tr>
      <w:tr w14:paraId="7963F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06E8E1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PARENT_ID</w:t>
            </w:r>
          </w:p>
        </w:tc>
        <w:tc>
          <w:tcPr>
            <w:tcW w:w="1440" w:type="dxa"/>
          </w:tcPr>
          <w:p w14:paraId="2E5BD1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1CD45F8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8A172A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13D54FD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父部门</w:t>
            </w:r>
          </w:p>
        </w:tc>
        <w:tc>
          <w:tcPr>
            <w:tcW w:w="1440" w:type="dxa"/>
          </w:tcPr>
          <w:p w14:paraId="2F78BA1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树结构父节点。</w:t>
            </w:r>
          </w:p>
        </w:tc>
      </w:tr>
      <w:tr w14:paraId="44EAC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AC8F78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MANAGER_PERSON_ID</w:t>
            </w:r>
          </w:p>
        </w:tc>
        <w:tc>
          <w:tcPr>
            <w:tcW w:w="1440" w:type="dxa"/>
          </w:tcPr>
          <w:p w14:paraId="7124518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36A1C5C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6414DA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1CB52C4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负责人</w:t>
            </w:r>
          </w:p>
        </w:tc>
        <w:tc>
          <w:tcPr>
            <w:tcW w:w="1440" w:type="dxa"/>
          </w:tcPr>
          <w:p w14:paraId="6F72616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部门负责人。</w:t>
            </w:r>
          </w:p>
        </w:tc>
      </w:tr>
      <w:tr w14:paraId="1DB48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575296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440" w:type="dxa"/>
          </w:tcPr>
          <w:p w14:paraId="7B61A5C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7939C7C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525091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'ENABLED'</w:t>
            </w:r>
          </w:p>
        </w:tc>
        <w:tc>
          <w:tcPr>
            <w:tcW w:w="1440" w:type="dxa"/>
          </w:tcPr>
          <w:p w14:paraId="6C2CB6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w="1440" w:type="dxa"/>
          </w:tcPr>
          <w:p w14:paraId="39C36903">
            <w:pPr>
              <w:spacing w:after="0" w:line="240" w:lineRule="auto"/>
            </w:pPr>
          </w:p>
        </w:tc>
      </w:tr>
      <w:tr w14:paraId="0B44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C84BA4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DESCRIPTION</w:t>
            </w:r>
          </w:p>
        </w:tc>
        <w:tc>
          <w:tcPr>
            <w:tcW w:w="1440" w:type="dxa"/>
          </w:tcPr>
          <w:p w14:paraId="7303C97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2EF4124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6D35ED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EAC352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说明</w:t>
            </w:r>
          </w:p>
        </w:tc>
        <w:tc>
          <w:tcPr>
            <w:tcW w:w="1440" w:type="dxa"/>
          </w:tcPr>
          <w:p w14:paraId="3967D9C4">
            <w:pPr>
              <w:spacing w:after="0" w:line="240" w:lineRule="auto"/>
            </w:pPr>
          </w:p>
        </w:tc>
      </w:tr>
      <w:tr w14:paraId="184D5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2012E9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5812068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65F5F18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10CA44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54C003B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03E6D82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20110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536C84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679DB26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0968EA4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CA7923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2ED539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169D2A2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7638D4D0"/>
    <w:p w14:paraId="39E7348B"/>
    <w:p w14:paraId="030C5AA9">
      <w:r>
        <w:rPr>
          <w:rFonts w:ascii="微软雅黑" w:hAnsi="微软雅黑" w:eastAsia="微软雅黑"/>
          <w:b/>
        </w:rPr>
        <w:t>HR_PERSON（人员）</w:t>
      </w:r>
    </w:p>
    <w:p w14:paraId="3526BD51">
      <w:r>
        <w:rPr>
          <w:rFonts w:ascii="微软雅黑" w:hAnsi="微软雅黑" w:eastAsia="微软雅黑"/>
          <w:b w:val="0"/>
        </w:rPr>
        <w:t>表用途： 员工、实验员、工程师档案。 来源： person.py 主键： PERSON_ID 外键： DEPARTMENT_ID -&gt; ORG_DEPARTMENT.DEPARTMENT_ID 唯一约束： PERSON_CODE 推荐索引： DEPARTMENT_ID；STATUS</w:t>
      </w:r>
    </w:p>
    <w:p w14:paraId="0CE070E9">
      <w:r>
        <w:rPr>
          <w:rFonts w:ascii="微软雅黑" w:hAnsi="微软雅黑" w:eastAsia="微软雅黑"/>
          <w:b w:val="0"/>
        </w:rPr>
        <w:t>现状映射： owner、contact、责任人统一落该表。</w:t>
      </w:r>
    </w:p>
    <w:p w14:paraId="0C8FD26F">
      <w:pPr>
        <w:pStyle w:val="16"/>
      </w:pPr>
      <w:r>
        <w:rPr>
          <w:rFonts w:ascii="微软雅黑" w:hAnsi="微软雅黑" w:eastAsia="微软雅黑"/>
        </w:rPr>
        <w:t>允许存在非登录人员。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3"/>
        <w:gridCol w:w="1741"/>
        <w:gridCol w:w="841"/>
        <w:gridCol w:w="2514"/>
        <w:gridCol w:w="841"/>
        <w:gridCol w:w="966"/>
      </w:tblGrid>
      <w:tr w14:paraId="2A3E8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CE26F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1A5EB2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506C56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48267E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1A8AD7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74562C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553C7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BAA328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PERSON_ID</w:t>
            </w:r>
          </w:p>
        </w:tc>
        <w:tc>
          <w:tcPr>
            <w:tcW w:w="1440" w:type="dxa"/>
          </w:tcPr>
          <w:p w14:paraId="30C559F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17E36C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E80030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3A09D8B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3C0007B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6124C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8872B6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PERSON_CODE</w:t>
            </w:r>
          </w:p>
        </w:tc>
        <w:tc>
          <w:tcPr>
            <w:tcW w:w="1440" w:type="dxa"/>
          </w:tcPr>
          <w:p w14:paraId="08F1F6B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3B99479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7F29C1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5C1C1E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人员编码</w:t>
            </w:r>
          </w:p>
        </w:tc>
        <w:tc>
          <w:tcPr>
            <w:tcW w:w="1440" w:type="dxa"/>
          </w:tcPr>
          <w:p w14:paraId="6465B05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工号。</w:t>
            </w:r>
          </w:p>
        </w:tc>
      </w:tr>
      <w:tr w14:paraId="00850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C32CFC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PERSON_NAME</w:t>
            </w:r>
          </w:p>
        </w:tc>
        <w:tc>
          <w:tcPr>
            <w:tcW w:w="1440" w:type="dxa"/>
          </w:tcPr>
          <w:p w14:paraId="7B856DC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3CDC510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B39DC4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30E58D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姓名</w:t>
            </w:r>
          </w:p>
        </w:tc>
        <w:tc>
          <w:tcPr>
            <w:tcW w:w="1440" w:type="dxa"/>
          </w:tcPr>
          <w:p w14:paraId="02253969">
            <w:pPr>
              <w:spacing w:after="0" w:line="240" w:lineRule="auto"/>
            </w:pPr>
          </w:p>
        </w:tc>
      </w:tr>
      <w:tr w14:paraId="38C8D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D052E4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MOBILE</w:t>
            </w:r>
          </w:p>
        </w:tc>
        <w:tc>
          <w:tcPr>
            <w:tcW w:w="1440" w:type="dxa"/>
          </w:tcPr>
          <w:p w14:paraId="790847C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429EFE5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9B4FCC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870103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手机号</w:t>
            </w:r>
          </w:p>
        </w:tc>
        <w:tc>
          <w:tcPr>
            <w:tcW w:w="1440" w:type="dxa"/>
          </w:tcPr>
          <w:p w14:paraId="2E711C61">
            <w:pPr>
              <w:spacing w:after="0" w:line="240" w:lineRule="auto"/>
            </w:pPr>
          </w:p>
        </w:tc>
      </w:tr>
      <w:tr w14:paraId="6AECE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B705EB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EMAIL</w:t>
            </w:r>
          </w:p>
        </w:tc>
        <w:tc>
          <w:tcPr>
            <w:tcW w:w="1440" w:type="dxa"/>
          </w:tcPr>
          <w:p w14:paraId="5C40FDF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1A04B8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AA3085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68CAA0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邮箱</w:t>
            </w:r>
          </w:p>
        </w:tc>
        <w:tc>
          <w:tcPr>
            <w:tcW w:w="1440" w:type="dxa"/>
          </w:tcPr>
          <w:p w14:paraId="0DEA4B07">
            <w:pPr>
              <w:spacing w:after="0" w:line="240" w:lineRule="auto"/>
            </w:pPr>
          </w:p>
        </w:tc>
      </w:tr>
      <w:tr w14:paraId="13EBA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B6813A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DEPARTMENT_ID</w:t>
            </w:r>
          </w:p>
        </w:tc>
        <w:tc>
          <w:tcPr>
            <w:tcW w:w="1440" w:type="dxa"/>
          </w:tcPr>
          <w:p w14:paraId="23AF94D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2A8CB24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23F184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4332313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所属部门</w:t>
            </w:r>
          </w:p>
        </w:tc>
        <w:tc>
          <w:tcPr>
            <w:tcW w:w="1440" w:type="dxa"/>
          </w:tcPr>
          <w:p w14:paraId="5136DC57">
            <w:pPr>
              <w:spacing w:after="0" w:line="240" w:lineRule="auto"/>
            </w:pPr>
          </w:p>
        </w:tc>
      </w:tr>
      <w:tr w14:paraId="67848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8D9FB9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JOB_TITLE</w:t>
            </w:r>
          </w:p>
        </w:tc>
        <w:tc>
          <w:tcPr>
            <w:tcW w:w="1440" w:type="dxa"/>
          </w:tcPr>
          <w:p w14:paraId="7924BA6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665E38D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185EA9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4D4CBC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岗位</w:t>
            </w:r>
          </w:p>
        </w:tc>
        <w:tc>
          <w:tcPr>
            <w:tcW w:w="1440" w:type="dxa"/>
          </w:tcPr>
          <w:p w14:paraId="266363A4">
            <w:pPr>
              <w:spacing w:after="0" w:line="240" w:lineRule="auto"/>
            </w:pPr>
          </w:p>
        </w:tc>
      </w:tr>
      <w:tr w14:paraId="77C34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C3C630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SKILL_TAGS</w:t>
            </w:r>
          </w:p>
        </w:tc>
        <w:tc>
          <w:tcPr>
            <w:tcW w:w="1440" w:type="dxa"/>
          </w:tcPr>
          <w:p w14:paraId="361F2B5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23EDED4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E31C88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25B0B31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技能标签</w:t>
            </w:r>
          </w:p>
        </w:tc>
        <w:tc>
          <w:tcPr>
            <w:tcW w:w="1440" w:type="dxa"/>
          </w:tcPr>
          <w:p w14:paraId="59A6B88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用于排程与能力筛选。</w:t>
            </w:r>
          </w:p>
        </w:tc>
      </w:tr>
      <w:tr w14:paraId="7B88F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20168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440" w:type="dxa"/>
          </w:tcPr>
          <w:p w14:paraId="69A5EA7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1D3B358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F0A366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'ENABLED'</w:t>
            </w:r>
          </w:p>
        </w:tc>
        <w:tc>
          <w:tcPr>
            <w:tcW w:w="1440" w:type="dxa"/>
          </w:tcPr>
          <w:p w14:paraId="428B2DE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w="1440" w:type="dxa"/>
          </w:tcPr>
          <w:p w14:paraId="1A2E8616">
            <w:pPr>
              <w:spacing w:after="0" w:line="240" w:lineRule="auto"/>
            </w:pPr>
          </w:p>
        </w:tc>
      </w:tr>
      <w:tr w14:paraId="625D5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DE0383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33360A0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1E90A0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EE9219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6B9DCB9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33A5808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05D9E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4C2896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5648C19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15B4B79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3858EE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2A7A476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5702837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79FEEF93"/>
    <w:p w14:paraId="653DDE51"/>
    <w:p w14:paraId="5F893186">
      <w:r>
        <w:rPr>
          <w:rFonts w:ascii="微软雅黑" w:hAnsi="微软雅黑" w:eastAsia="微软雅黑"/>
          <w:b/>
        </w:rPr>
        <w:t>SYS_LOGIN_SESSION（登录会话）</w:t>
      </w:r>
    </w:p>
    <w:p w14:paraId="20C7B5EC">
      <w:r>
        <w:rPr>
          <w:rFonts w:ascii="微软雅黑" w:hAnsi="微软雅黑" w:eastAsia="微软雅黑"/>
          <w:b w:val="0"/>
        </w:rPr>
        <w:t>表用途： 会话、令牌和过期控制。 来源： auth.py 主键： SESSION_ID 外键： USER_ID -&gt; SYS_USER.USER_ID 唯一约束： SESSION_TOKEN 推荐索引： USER_ID；EXPIRE_AT</w:t>
      </w:r>
    </w:p>
    <w:p w14:paraId="0DD8DC7B">
      <w:r>
        <w:rPr>
          <w:rFonts w:ascii="微软雅黑" w:hAnsi="微软雅黑" w:eastAsia="微软雅黑"/>
          <w:b w:val="0"/>
        </w:rPr>
        <w:t>现状映射： 替换当前 demo cookie 会话。</w:t>
      </w:r>
    </w:p>
    <w:p w14:paraId="02A98A88">
      <w:pPr>
        <w:pStyle w:val="16"/>
      </w:pPr>
      <w:r>
        <w:rPr>
          <w:rFonts w:ascii="微软雅黑" w:hAnsi="微软雅黑" w:eastAsia="微软雅黑"/>
        </w:rPr>
        <w:t>建议定时清理过期会话。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741"/>
        <w:gridCol w:w="683"/>
        <w:gridCol w:w="2514"/>
        <w:gridCol w:w="693"/>
        <w:gridCol w:w="1321"/>
      </w:tblGrid>
      <w:tr w14:paraId="40791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992F4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0251F6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4A8E30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195845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764743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46CF4D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442B3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3A9F56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SESSION_ID</w:t>
            </w:r>
          </w:p>
        </w:tc>
        <w:tc>
          <w:tcPr>
            <w:tcW w:w="1440" w:type="dxa"/>
          </w:tcPr>
          <w:p w14:paraId="63A4B39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7864F2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D8A967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32875CE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1A8B160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78CAF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65E5B2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SESSION_TOKEN</w:t>
            </w:r>
          </w:p>
        </w:tc>
        <w:tc>
          <w:tcPr>
            <w:tcW w:w="1440" w:type="dxa"/>
          </w:tcPr>
          <w:p w14:paraId="6BE1C1C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1440" w:type="dxa"/>
          </w:tcPr>
          <w:p w14:paraId="2E0B10F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48EDB2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157946D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会话令牌</w:t>
            </w:r>
          </w:p>
        </w:tc>
        <w:tc>
          <w:tcPr>
            <w:tcW w:w="1440" w:type="dxa"/>
          </w:tcPr>
          <w:p w14:paraId="45BA4564">
            <w:pPr>
              <w:spacing w:after="0" w:line="240" w:lineRule="auto"/>
            </w:pPr>
          </w:p>
        </w:tc>
      </w:tr>
      <w:tr w14:paraId="464C4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6C0DCE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USER_ID</w:t>
            </w:r>
          </w:p>
        </w:tc>
        <w:tc>
          <w:tcPr>
            <w:tcW w:w="1440" w:type="dxa"/>
          </w:tcPr>
          <w:p w14:paraId="29C0AEB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6F5DD9B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FAC8AD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1C68DF0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用户 ID</w:t>
            </w:r>
          </w:p>
        </w:tc>
        <w:tc>
          <w:tcPr>
            <w:tcW w:w="1440" w:type="dxa"/>
          </w:tcPr>
          <w:p w14:paraId="195B66BC">
            <w:pPr>
              <w:spacing w:after="0" w:line="240" w:lineRule="auto"/>
            </w:pPr>
          </w:p>
        </w:tc>
      </w:tr>
      <w:tr w14:paraId="2E55D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2954F8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LOGIN_IP</w:t>
            </w:r>
          </w:p>
        </w:tc>
        <w:tc>
          <w:tcPr>
            <w:tcW w:w="1440" w:type="dxa"/>
          </w:tcPr>
          <w:p w14:paraId="19A4526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7A75981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BC17AE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473201D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登录 IP</w:t>
            </w:r>
          </w:p>
        </w:tc>
        <w:tc>
          <w:tcPr>
            <w:tcW w:w="1440" w:type="dxa"/>
          </w:tcPr>
          <w:p w14:paraId="2AA83E0F">
            <w:pPr>
              <w:spacing w:after="0" w:line="240" w:lineRule="auto"/>
            </w:pPr>
          </w:p>
        </w:tc>
      </w:tr>
      <w:tr w14:paraId="3266E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4E6146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USER_AGENT</w:t>
            </w:r>
          </w:p>
        </w:tc>
        <w:tc>
          <w:tcPr>
            <w:tcW w:w="1440" w:type="dxa"/>
          </w:tcPr>
          <w:p w14:paraId="3849E8E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1BE8EE8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15BEE1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43174D4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客户端标识</w:t>
            </w:r>
          </w:p>
        </w:tc>
        <w:tc>
          <w:tcPr>
            <w:tcW w:w="1440" w:type="dxa"/>
          </w:tcPr>
          <w:p w14:paraId="6196F923">
            <w:pPr>
              <w:spacing w:after="0" w:line="240" w:lineRule="auto"/>
            </w:pPr>
          </w:p>
        </w:tc>
      </w:tr>
      <w:tr w14:paraId="01D94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B1CE2E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MODULE_SCOPE</w:t>
            </w:r>
          </w:p>
        </w:tc>
        <w:tc>
          <w:tcPr>
            <w:tcW w:w="1440" w:type="dxa"/>
          </w:tcPr>
          <w:p w14:paraId="4B4FCCA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1440" w:type="dxa"/>
          </w:tcPr>
          <w:p w14:paraId="699E527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747F90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D49F6B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模块上下文</w:t>
            </w:r>
          </w:p>
        </w:tc>
        <w:tc>
          <w:tcPr>
            <w:tcW w:w="1440" w:type="dxa"/>
          </w:tcPr>
          <w:p w14:paraId="25112023">
            <w:pPr>
              <w:spacing w:after="0" w:line="240" w:lineRule="auto"/>
            </w:pPr>
          </w:p>
        </w:tc>
      </w:tr>
      <w:tr w14:paraId="0848F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609B3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LOGIN_AT</w:t>
            </w:r>
          </w:p>
        </w:tc>
        <w:tc>
          <w:tcPr>
            <w:tcW w:w="1440" w:type="dxa"/>
          </w:tcPr>
          <w:p w14:paraId="5768B04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08B3DD4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B7AFD8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15DB27D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登录时间</w:t>
            </w:r>
          </w:p>
        </w:tc>
        <w:tc>
          <w:tcPr>
            <w:tcW w:w="1440" w:type="dxa"/>
          </w:tcPr>
          <w:p w14:paraId="0A9BC6A0">
            <w:pPr>
              <w:spacing w:after="0" w:line="240" w:lineRule="auto"/>
            </w:pPr>
          </w:p>
        </w:tc>
      </w:tr>
      <w:tr w14:paraId="73624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7E63F87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EXPIRE_AT</w:t>
            </w:r>
          </w:p>
        </w:tc>
        <w:tc>
          <w:tcPr>
            <w:tcW w:w="1440" w:type="dxa"/>
          </w:tcPr>
          <w:p w14:paraId="023C530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3DA1002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37EE99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12E3856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过期时间</w:t>
            </w:r>
          </w:p>
        </w:tc>
        <w:tc>
          <w:tcPr>
            <w:tcW w:w="1440" w:type="dxa"/>
          </w:tcPr>
          <w:p w14:paraId="10AB6737">
            <w:pPr>
              <w:spacing w:after="0" w:line="240" w:lineRule="auto"/>
            </w:pPr>
          </w:p>
        </w:tc>
      </w:tr>
      <w:tr w14:paraId="77556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2118CF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440" w:type="dxa"/>
          </w:tcPr>
          <w:p w14:paraId="1DE196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69BE9AC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7B19F3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'ACTIVE'</w:t>
            </w:r>
          </w:p>
        </w:tc>
        <w:tc>
          <w:tcPr>
            <w:tcW w:w="1440" w:type="dxa"/>
          </w:tcPr>
          <w:p w14:paraId="791EB95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会话状态</w:t>
            </w:r>
          </w:p>
        </w:tc>
        <w:tc>
          <w:tcPr>
            <w:tcW w:w="1440" w:type="dxa"/>
          </w:tcPr>
          <w:p w14:paraId="5EF6D77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ACTIVE、EXPIRED、KICKED。</w:t>
            </w:r>
          </w:p>
        </w:tc>
      </w:tr>
    </w:tbl>
    <w:p w14:paraId="5B6AE568"/>
    <w:p w14:paraId="23546DC2"/>
    <w:p w14:paraId="22CBE63E">
      <w:pPr>
        <w:pStyle w:val="4"/>
      </w:pPr>
      <w:r>
        <w:rPr>
          <w:rFonts w:ascii="微软雅黑" w:hAnsi="微软雅黑" w:eastAsia="微软雅黑"/>
          <w:b w:val="0"/>
        </w:rPr>
        <w:t>6. 表设计（主数据与工程基础）</w:t>
      </w:r>
    </w:p>
    <w:p w14:paraId="042F6C77">
      <w:r>
        <w:rPr>
          <w:rFonts w:ascii="微软雅黑" w:hAnsi="微软雅黑" w:eastAsia="微软雅黑"/>
          <w:b/>
        </w:rPr>
        <w:t>MD_CUSTOMER（客户）</w:t>
      </w:r>
    </w:p>
    <w:p w14:paraId="5D52824C">
      <w:r>
        <w:rPr>
          <w:rFonts w:ascii="微软雅黑" w:hAnsi="微软雅黑" w:eastAsia="微软雅黑"/>
          <w:b w:val="0"/>
        </w:rPr>
        <w:t>表用途： 送检客户和委托方主数据。 来源： customer.py 主键： CUSTOMER_ID 外键： 无 唯一约束： CUSTOMER_CODE 推荐索引： STATUS；CUSTOMER_NAME</w:t>
      </w:r>
    </w:p>
    <w:p w14:paraId="0347E007">
      <w:r>
        <w:rPr>
          <w:rFonts w:ascii="微软雅黑" w:hAnsi="微软雅黑" w:eastAsia="微软雅黑"/>
          <w:b w:val="0"/>
        </w:rPr>
        <w:t>现状映射： tasks.client 最终映射客户表。</w:t>
      </w:r>
    </w:p>
    <w:p w14:paraId="4FAEC1D6">
      <w:pPr>
        <w:pStyle w:val="16"/>
      </w:pPr>
      <w:r>
        <w:rPr>
          <w:rFonts w:ascii="微软雅黑" w:hAnsi="微软雅黑" w:eastAsia="微软雅黑"/>
        </w:rPr>
        <w:t>内部任务可为空客户。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1741"/>
        <w:gridCol w:w="782"/>
        <w:gridCol w:w="2514"/>
        <w:gridCol w:w="783"/>
        <w:gridCol w:w="919"/>
      </w:tblGrid>
      <w:tr w14:paraId="4296C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212A4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373368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797146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4C38C2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7F291D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38BB85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62F1E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9AC79B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CUSTOMER_ID</w:t>
            </w:r>
          </w:p>
        </w:tc>
        <w:tc>
          <w:tcPr>
            <w:tcW w:w="1440" w:type="dxa"/>
          </w:tcPr>
          <w:p w14:paraId="588FB9B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064BCBE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0064B4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4A801DB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770CD59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3A735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9EF169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CUSTOMER_CODE</w:t>
            </w:r>
          </w:p>
        </w:tc>
        <w:tc>
          <w:tcPr>
            <w:tcW w:w="1440" w:type="dxa"/>
          </w:tcPr>
          <w:p w14:paraId="5F56D48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6317CE4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C0F6AD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584D26B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客户编码</w:t>
            </w:r>
          </w:p>
        </w:tc>
        <w:tc>
          <w:tcPr>
            <w:tcW w:w="1440" w:type="dxa"/>
          </w:tcPr>
          <w:p w14:paraId="15B74A94">
            <w:pPr>
              <w:spacing w:after="0" w:line="240" w:lineRule="auto"/>
            </w:pPr>
          </w:p>
        </w:tc>
      </w:tr>
      <w:tr w14:paraId="70CD7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D599B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CUSTOMER_NAME</w:t>
            </w:r>
          </w:p>
        </w:tc>
        <w:tc>
          <w:tcPr>
            <w:tcW w:w="1440" w:type="dxa"/>
          </w:tcPr>
          <w:p w14:paraId="1B60F07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1440" w:type="dxa"/>
          </w:tcPr>
          <w:p w14:paraId="2E5366B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3F11FB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7BB8ABE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客户名称</w:t>
            </w:r>
          </w:p>
        </w:tc>
        <w:tc>
          <w:tcPr>
            <w:tcW w:w="1440" w:type="dxa"/>
          </w:tcPr>
          <w:p w14:paraId="78D85368">
            <w:pPr>
              <w:spacing w:after="0" w:line="240" w:lineRule="auto"/>
            </w:pPr>
          </w:p>
        </w:tc>
      </w:tr>
      <w:tr w14:paraId="1ADCA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13601A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CUSTOMER_TYPE</w:t>
            </w:r>
          </w:p>
        </w:tc>
        <w:tc>
          <w:tcPr>
            <w:tcW w:w="1440" w:type="dxa"/>
          </w:tcPr>
          <w:p w14:paraId="292CD78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50EDD4A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47C13B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105CC8C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客户类型</w:t>
            </w:r>
          </w:p>
        </w:tc>
        <w:tc>
          <w:tcPr>
            <w:tcW w:w="1440" w:type="dxa"/>
          </w:tcPr>
          <w:p w14:paraId="646F1484">
            <w:pPr>
              <w:spacing w:after="0" w:line="240" w:lineRule="auto"/>
            </w:pPr>
          </w:p>
        </w:tc>
      </w:tr>
      <w:tr w14:paraId="320BE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5C7364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CONTACT_NAME</w:t>
            </w:r>
          </w:p>
        </w:tc>
        <w:tc>
          <w:tcPr>
            <w:tcW w:w="1440" w:type="dxa"/>
          </w:tcPr>
          <w:p w14:paraId="4068305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47633D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D6ED18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182DA8C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联系人</w:t>
            </w:r>
          </w:p>
        </w:tc>
        <w:tc>
          <w:tcPr>
            <w:tcW w:w="1440" w:type="dxa"/>
          </w:tcPr>
          <w:p w14:paraId="28CCF52E">
            <w:pPr>
              <w:spacing w:after="0" w:line="240" w:lineRule="auto"/>
            </w:pPr>
          </w:p>
        </w:tc>
      </w:tr>
      <w:tr w14:paraId="6F7A6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EC2107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CONTACT_PHONE</w:t>
            </w:r>
          </w:p>
        </w:tc>
        <w:tc>
          <w:tcPr>
            <w:tcW w:w="1440" w:type="dxa"/>
          </w:tcPr>
          <w:p w14:paraId="1279B1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0F1511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DB4C71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FE09B2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联系电话</w:t>
            </w:r>
          </w:p>
        </w:tc>
        <w:tc>
          <w:tcPr>
            <w:tcW w:w="1440" w:type="dxa"/>
          </w:tcPr>
          <w:p w14:paraId="2E8852BA">
            <w:pPr>
              <w:spacing w:after="0" w:line="240" w:lineRule="auto"/>
            </w:pPr>
          </w:p>
        </w:tc>
      </w:tr>
      <w:tr w14:paraId="0A1D4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5B9043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ADDRESS</w:t>
            </w:r>
          </w:p>
        </w:tc>
        <w:tc>
          <w:tcPr>
            <w:tcW w:w="1440" w:type="dxa"/>
          </w:tcPr>
          <w:p w14:paraId="574C498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02E8CE5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DEF24D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A44FA4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联系地址</w:t>
            </w:r>
          </w:p>
        </w:tc>
        <w:tc>
          <w:tcPr>
            <w:tcW w:w="1440" w:type="dxa"/>
          </w:tcPr>
          <w:p w14:paraId="53019D51">
            <w:pPr>
              <w:spacing w:after="0" w:line="240" w:lineRule="auto"/>
            </w:pPr>
          </w:p>
        </w:tc>
      </w:tr>
      <w:tr w14:paraId="7C12D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C48AEA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440" w:type="dxa"/>
          </w:tcPr>
          <w:p w14:paraId="46192B1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2F64159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05EBBB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'ENABLED'</w:t>
            </w:r>
          </w:p>
        </w:tc>
        <w:tc>
          <w:tcPr>
            <w:tcW w:w="1440" w:type="dxa"/>
          </w:tcPr>
          <w:p w14:paraId="7F084CA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w="1440" w:type="dxa"/>
          </w:tcPr>
          <w:p w14:paraId="6A8F3DEE">
            <w:pPr>
              <w:spacing w:after="0" w:line="240" w:lineRule="auto"/>
            </w:pPr>
          </w:p>
        </w:tc>
      </w:tr>
      <w:tr w14:paraId="223B3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62A59F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DESCRIPTION</w:t>
            </w:r>
          </w:p>
        </w:tc>
        <w:tc>
          <w:tcPr>
            <w:tcW w:w="1440" w:type="dxa"/>
          </w:tcPr>
          <w:p w14:paraId="5D46B18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0C36996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B96974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8B95FD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说明</w:t>
            </w:r>
          </w:p>
        </w:tc>
        <w:tc>
          <w:tcPr>
            <w:tcW w:w="1440" w:type="dxa"/>
          </w:tcPr>
          <w:p w14:paraId="1F629B0A">
            <w:pPr>
              <w:spacing w:after="0" w:line="240" w:lineRule="auto"/>
            </w:pPr>
          </w:p>
        </w:tc>
      </w:tr>
      <w:tr w14:paraId="6C188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DEB173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1B61C37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6526B80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49EC04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63E36C2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6893CAD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360A1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71D95E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044C562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6E3125A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0C3EA6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76A0EB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058AC09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03940C76"/>
    <w:p w14:paraId="752C2E01"/>
    <w:p w14:paraId="7085439A">
      <w:r>
        <w:rPr>
          <w:rFonts w:ascii="微软雅黑" w:hAnsi="微软雅黑" w:eastAsia="微软雅黑"/>
          <w:b/>
        </w:rPr>
        <w:t>MD_PRODUCT_CATALOG（产品目录）</w:t>
      </w:r>
    </w:p>
    <w:p w14:paraId="02E1DBF6">
      <w:r>
        <w:rPr>
          <w:rFonts w:ascii="微软雅黑" w:hAnsi="微软雅黑" w:eastAsia="微软雅黑"/>
          <w:b w:val="0"/>
        </w:rPr>
        <w:t>表用途： 产品/SKU 主档。 来源： productcatalog.py 主键： PRODUCT_ID 外键： 无 唯一约束： PRODUCT_CODE 推荐索引： STATUS；PRODUCT_NAME</w:t>
      </w:r>
    </w:p>
    <w:p w14:paraId="5800907B">
      <w:r>
        <w:rPr>
          <w:rFonts w:ascii="微软雅黑" w:hAnsi="微软雅黑" w:eastAsia="微软雅黑"/>
          <w:b w:val="0"/>
        </w:rPr>
        <w:t>现状映射： 产品主数据预留接口落地。</w:t>
      </w:r>
    </w:p>
    <w:p w14:paraId="5F9C2A69">
      <w:pPr>
        <w:pStyle w:val="16"/>
      </w:pPr>
      <w:r>
        <w:rPr>
          <w:rFonts w:ascii="微软雅黑" w:hAnsi="微软雅黑" w:eastAsia="微软雅黑"/>
        </w:rPr>
        <w:t>可被计划、质量、工艺引用。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1741"/>
        <w:gridCol w:w="837"/>
        <w:gridCol w:w="2514"/>
        <w:gridCol w:w="837"/>
        <w:gridCol w:w="963"/>
      </w:tblGrid>
      <w:tr w14:paraId="47A5D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C9F80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53E408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61A3A8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6AD2A4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25B5DE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695C7F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2564C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34C0BA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PRODUCT_ID</w:t>
            </w:r>
          </w:p>
        </w:tc>
        <w:tc>
          <w:tcPr>
            <w:tcW w:w="1440" w:type="dxa"/>
          </w:tcPr>
          <w:p w14:paraId="3AD57D5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3BAFFD2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F7DF63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3AA171B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1E695B3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7C9E1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7B7C89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PRODUCT_CODE</w:t>
            </w:r>
          </w:p>
        </w:tc>
        <w:tc>
          <w:tcPr>
            <w:tcW w:w="1440" w:type="dxa"/>
          </w:tcPr>
          <w:p w14:paraId="0E27B7C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1E5D223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9D475C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2CD03DA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产品编码</w:t>
            </w:r>
          </w:p>
        </w:tc>
        <w:tc>
          <w:tcPr>
            <w:tcW w:w="1440" w:type="dxa"/>
          </w:tcPr>
          <w:p w14:paraId="06D58656">
            <w:pPr>
              <w:spacing w:after="0" w:line="240" w:lineRule="auto"/>
            </w:pPr>
          </w:p>
        </w:tc>
      </w:tr>
      <w:tr w14:paraId="5B8CC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868911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PRODUCT_NAME</w:t>
            </w:r>
          </w:p>
        </w:tc>
        <w:tc>
          <w:tcPr>
            <w:tcW w:w="1440" w:type="dxa"/>
          </w:tcPr>
          <w:p w14:paraId="2848A6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1440" w:type="dxa"/>
          </w:tcPr>
          <w:p w14:paraId="38EDA92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3FAAAE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5DB87F1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产品名称</w:t>
            </w:r>
          </w:p>
        </w:tc>
        <w:tc>
          <w:tcPr>
            <w:tcW w:w="1440" w:type="dxa"/>
          </w:tcPr>
          <w:p w14:paraId="7F04401F">
            <w:pPr>
              <w:spacing w:after="0" w:line="240" w:lineRule="auto"/>
            </w:pPr>
          </w:p>
        </w:tc>
      </w:tr>
      <w:tr w14:paraId="7E9C0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D45BB9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PRODUCT_SPEC</w:t>
            </w:r>
          </w:p>
        </w:tc>
        <w:tc>
          <w:tcPr>
            <w:tcW w:w="1440" w:type="dxa"/>
          </w:tcPr>
          <w:p w14:paraId="4E625B4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1440" w:type="dxa"/>
          </w:tcPr>
          <w:p w14:paraId="4869B3D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127567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132DD6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规格型号</w:t>
            </w:r>
          </w:p>
        </w:tc>
        <w:tc>
          <w:tcPr>
            <w:tcW w:w="1440" w:type="dxa"/>
          </w:tcPr>
          <w:p w14:paraId="27DD1F2A">
            <w:pPr>
              <w:spacing w:after="0" w:line="240" w:lineRule="auto"/>
            </w:pPr>
          </w:p>
        </w:tc>
      </w:tr>
      <w:tr w14:paraId="5455B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CB7DA8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PRODUCT_TYPE</w:t>
            </w:r>
          </w:p>
        </w:tc>
        <w:tc>
          <w:tcPr>
            <w:tcW w:w="1440" w:type="dxa"/>
          </w:tcPr>
          <w:p w14:paraId="1590382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13C3C9A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B09FDE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F5ECA2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产品类型</w:t>
            </w:r>
          </w:p>
        </w:tc>
        <w:tc>
          <w:tcPr>
            <w:tcW w:w="1440" w:type="dxa"/>
          </w:tcPr>
          <w:p w14:paraId="28D8FB10">
            <w:pPr>
              <w:spacing w:after="0" w:line="240" w:lineRule="auto"/>
            </w:pPr>
          </w:p>
        </w:tc>
      </w:tr>
      <w:tr w14:paraId="3457B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472A91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UNIT</w:t>
            </w:r>
          </w:p>
        </w:tc>
        <w:tc>
          <w:tcPr>
            <w:tcW w:w="1440" w:type="dxa"/>
          </w:tcPr>
          <w:p w14:paraId="5876F7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16F9D2D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BF3C15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4BCF37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单位</w:t>
            </w:r>
          </w:p>
        </w:tc>
        <w:tc>
          <w:tcPr>
            <w:tcW w:w="1440" w:type="dxa"/>
          </w:tcPr>
          <w:p w14:paraId="18648085">
            <w:pPr>
              <w:spacing w:after="0" w:line="240" w:lineRule="auto"/>
            </w:pPr>
          </w:p>
        </w:tc>
      </w:tr>
      <w:tr w14:paraId="13E65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489E43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440" w:type="dxa"/>
          </w:tcPr>
          <w:p w14:paraId="2D4F5FD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6F737E5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8F6075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'ENABLED'</w:t>
            </w:r>
          </w:p>
        </w:tc>
        <w:tc>
          <w:tcPr>
            <w:tcW w:w="1440" w:type="dxa"/>
          </w:tcPr>
          <w:p w14:paraId="0047806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w="1440" w:type="dxa"/>
          </w:tcPr>
          <w:p w14:paraId="69FA1826">
            <w:pPr>
              <w:spacing w:after="0" w:line="240" w:lineRule="auto"/>
            </w:pPr>
          </w:p>
        </w:tc>
      </w:tr>
      <w:tr w14:paraId="6651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705512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DESCRIPTION</w:t>
            </w:r>
          </w:p>
        </w:tc>
        <w:tc>
          <w:tcPr>
            <w:tcW w:w="1440" w:type="dxa"/>
          </w:tcPr>
          <w:p w14:paraId="493EFE8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31A9CAA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AC5640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F7F9FD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说明</w:t>
            </w:r>
          </w:p>
        </w:tc>
        <w:tc>
          <w:tcPr>
            <w:tcW w:w="1440" w:type="dxa"/>
          </w:tcPr>
          <w:p w14:paraId="7284CFA6">
            <w:pPr>
              <w:spacing w:after="0" w:line="240" w:lineRule="auto"/>
            </w:pPr>
          </w:p>
        </w:tc>
      </w:tr>
      <w:tr w14:paraId="43590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C36AA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312EC7B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3427734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BF7834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08FD35A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0EE7933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39F33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6B55EE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7BBB811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3E276EA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C3CBD6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C390CD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31FFF43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787C3633"/>
    <w:p w14:paraId="606C0F20"/>
    <w:p w14:paraId="5DC6C05E">
      <w:r>
        <w:rPr>
          <w:rFonts w:ascii="微软雅黑" w:hAnsi="微软雅黑" w:eastAsia="微软雅黑"/>
          <w:b/>
        </w:rPr>
        <w:t>MD_MATERIAL（物料）</w:t>
      </w:r>
    </w:p>
    <w:p w14:paraId="2EC8EBF2">
      <w:r>
        <w:rPr>
          <w:rFonts w:ascii="微软雅黑" w:hAnsi="微软雅黑" w:eastAsia="微软雅黑"/>
          <w:b w:val="0"/>
        </w:rPr>
        <w:t>表用途： 物料、耗材、备件主数据。 来源： material.py 主键： MATERIAL_ID 外键： 无 唯一约束： MATERIAL_CODE 推荐索引： STATUS；MATERIAL_TYPE</w:t>
      </w:r>
    </w:p>
    <w:p w14:paraId="48579A5F">
      <w:r>
        <w:rPr>
          <w:rFonts w:ascii="微软雅黑" w:hAnsi="微软雅黑" w:eastAsia="微软雅黑"/>
          <w:b w:val="0"/>
        </w:rPr>
        <w:t>现状映射： 支撑库存和耗材管理。</w:t>
      </w:r>
    </w:p>
    <w:p w14:paraId="3F5E5992">
      <w:pPr>
        <w:pStyle w:val="16"/>
      </w:pPr>
      <w:r>
        <w:rPr>
          <w:rFonts w:ascii="微软雅黑" w:hAnsi="微软雅黑" w:eastAsia="微软雅黑"/>
        </w:rPr>
        <w:t>安全库存可做预警。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1741"/>
        <w:gridCol w:w="822"/>
        <w:gridCol w:w="2514"/>
        <w:gridCol w:w="823"/>
        <w:gridCol w:w="951"/>
      </w:tblGrid>
      <w:tr w14:paraId="4FFFB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2C0489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0F1555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285DD6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093FBD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079183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4DC5D6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727B5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9F3EC3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MATERIAL_ID</w:t>
            </w:r>
          </w:p>
        </w:tc>
        <w:tc>
          <w:tcPr>
            <w:tcW w:w="1440" w:type="dxa"/>
          </w:tcPr>
          <w:p w14:paraId="59C349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403978F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A006D5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0EA33E4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42050BB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1EE71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CD4442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MATERIAL_CODE</w:t>
            </w:r>
          </w:p>
        </w:tc>
        <w:tc>
          <w:tcPr>
            <w:tcW w:w="1440" w:type="dxa"/>
          </w:tcPr>
          <w:p w14:paraId="78D564A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4F66396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CA2F56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0004238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物料编码</w:t>
            </w:r>
          </w:p>
        </w:tc>
        <w:tc>
          <w:tcPr>
            <w:tcW w:w="1440" w:type="dxa"/>
          </w:tcPr>
          <w:p w14:paraId="3807176F">
            <w:pPr>
              <w:spacing w:after="0" w:line="240" w:lineRule="auto"/>
            </w:pPr>
          </w:p>
        </w:tc>
      </w:tr>
      <w:tr w14:paraId="6426A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5A58C4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MATERIAL_NAME</w:t>
            </w:r>
          </w:p>
        </w:tc>
        <w:tc>
          <w:tcPr>
            <w:tcW w:w="1440" w:type="dxa"/>
          </w:tcPr>
          <w:p w14:paraId="146725F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1440" w:type="dxa"/>
          </w:tcPr>
          <w:p w14:paraId="461FCEB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96F9E1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64A49F1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物料名称</w:t>
            </w:r>
          </w:p>
        </w:tc>
        <w:tc>
          <w:tcPr>
            <w:tcW w:w="1440" w:type="dxa"/>
          </w:tcPr>
          <w:p w14:paraId="20037D7B">
            <w:pPr>
              <w:spacing w:after="0" w:line="240" w:lineRule="auto"/>
            </w:pPr>
          </w:p>
        </w:tc>
      </w:tr>
      <w:tr w14:paraId="76B5D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36F38A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MATERIAL_TYPE</w:t>
            </w:r>
          </w:p>
        </w:tc>
        <w:tc>
          <w:tcPr>
            <w:tcW w:w="1440" w:type="dxa"/>
          </w:tcPr>
          <w:p w14:paraId="5D92557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3585068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39CC62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4FD856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物料类型</w:t>
            </w:r>
          </w:p>
        </w:tc>
        <w:tc>
          <w:tcPr>
            <w:tcW w:w="1440" w:type="dxa"/>
          </w:tcPr>
          <w:p w14:paraId="70BB1D21">
            <w:pPr>
              <w:spacing w:after="0" w:line="240" w:lineRule="auto"/>
            </w:pPr>
          </w:p>
        </w:tc>
      </w:tr>
      <w:tr w14:paraId="17F42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B34524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SPEC_MODEL</w:t>
            </w:r>
          </w:p>
        </w:tc>
        <w:tc>
          <w:tcPr>
            <w:tcW w:w="1440" w:type="dxa"/>
          </w:tcPr>
          <w:p w14:paraId="30A54AA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1440" w:type="dxa"/>
          </w:tcPr>
          <w:p w14:paraId="2BB4607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0E4549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1249864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规格型号</w:t>
            </w:r>
          </w:p>
        </w:tc>
        <w:tc>
          <w:tcPr>
            <w:tcW w:w="1440" w:type="dxa"/>
          </w:tcPr>
          <w:p w14:paraId="7C0D9A64">
            <w:pPr>
              <w:spacing w:after="0" w:line="240" w:lineRule="auto"/>
            </w:pPr>
          </w:p>
        </w:tc>
      </w:tr>
      <w:tr w14:paraId="6DAD0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2E90AD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UNIT</w:t>
            </w:r>
          </w:p>
        </w:tc>
        <w:tc>
          <w:tcPr>
            <w:tcW w:w="1440" w:type="dxa"/>
          </w:tcPr>
          <w:p w14:paraId="65875CC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1D34817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E8583A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'EA'</w:t>
            </w:r>
          </w:p>
        </w:tc>
        <w:tc>
          <w:tcPr>
            <w:tcW w:w="1440" w:type="dxa"/>
          </w:tcPr>
          <w:p w14:paraId="3642E20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单位</w:t>
            </w:r>
          </w:p>
        </w:tc>
        <w:tc>
          <w:tcPr>
            <w:tcW w:w="1440" w:type="dxa"/>
          </w:tcPr>
          <w:p w14:paraId="7A527D4E">
            <w:pPr>
              <w:spacing w:after="0" w:line="240" w:lineRule="auto"/>
            </w:pPr>
          </w:p>
        </w:tc>
      </w:tr>
      <w:tr w14:paraId="1FA0C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5BBE5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SAFE_STOCK_QTY</w:t>
            </w:r>
          </w:p>
        </w:tc>
        <w:tc>
          <w:tcPr>
            <w:tcW w:w="1440" w:type="dxa"/>
          </w:tcPr>
          <w:p w14:paraId="7FBA378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NUMBER(18,4)</w:t>
            </w:r>
          </w:p>
        </w:tc>
        <w:tc>
          <w:tcPr>
            <w:tcW w:w="1440" w:type="dxa"/>
          </w:tcPr>
          <w:p w14:paraId="1F7B151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DF39EC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0</w:t>
            </w:r>
          </w:p>
        </w:tc>
        <w:tc>
          <w:tcPr>
            <w:tcW w:w="1440" w:type="dxa"/>
          </w:tcPr>
          <w:p w14:paraId="3E11429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安全库存</w:t>
            </w:r>
          </w:p>
        </w:tc>
        <w:tc>
          <w:tcPr>
            <w:tcW w:w="1440" w:type="dxa"/>
          </w:tcPr>
          <w:p w14:paraId="393EB9E7">
            <w:pPr>
              <w:spacing w:after="0" w:line="240" w:lineRule="auto"/>
            </w:pPr>
          </w:p>
        </w:tc>
      </w:tr>
      <w:tr w14:paraId="74158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591975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440" w:type="dxa"/>
          </w:tcPr>
          <w:p w14:paraId="56812C9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3999D0C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565713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'ENABLED'</w:t>
            </w:r>
          </w:p>
        </w:tc>
        <w:tc>
          <w:tcPr>
            <w:tcW w:w="1440" w:type="dxa"/>
          </w:tcPr>
          <w:p w14:paraId="1FDF646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w="1440" w:type="dxa"/>
          </w:tcPr>
          <w:p w14:paraId="4946B44E">
            <w:pPr>
              <w:spacing w:after="0" w:line="240" w:lineRule="auto"/>
            </w:pPr>
          </w:p>
        </w:tc>
      </w:tr>
      <w:tr w14:paraId="70311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E1F664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5A5B041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0BE73E0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AC2D51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6C1F21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11A7217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3FDCB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A76873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5AA5764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3E24A55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21B834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1704726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3DCCED9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64F63B20"/>
    <w:p w14:paraId="1D2018D0"/>
    <w:p w14:paraId="164EAF7D">
      <w:r>
        <w:rPr>
          <w:rFonts w:ascii="微软雅黑" w:hAnsi="微软雅黑" w:eastAsia="微软雅黑"/>
          <w:b/>
        </w:rPr>
        <w:t>MD_TEST_TYPE（试验类型）</w:t>
      </w:r>
    </w:p>
    <w:p w14:paraId="4555A1B6">
      <w:r>
        <w:rPr>
          <w:rFonts w:ascii="微软雅黑" w:hAnsi="微软雅黑" w:eastAsia="微软雅黑"/>
          <w:b w:val="0"/>
        </w:rPr>
        <w:t>表用途： 任务和排程试验类型字典。 来源： tasksPage / schedulePage 主键： TEST_TYPE_ID 外键： 无 唯一约束： TEST_TYPE_CODE 推荐索引： STATUS</w:t>
      </w:r>
    </w:p>
    <w:p w14:paraId="741C5DC0">
      <w:r>
        <w:rPr>
          <w:rFonts w:ascii="微软雅黑" w:hAnsi="微软雅黑" w:eastAsia="微软雅黑"/>
          <w:b w:val="0"/>
        </w:rPr>
        <w:t>现状映射： 替换当前文本 test_type。</w:t>
      </w:r>
    </w:p>
    <w:p w14:paraId="3EE2BCB7">
      <w:pPr>
        <w:pStyle w:val="16"/>
      </w:pPr>
      <w:r>
        <w:rPr>
          <w:rFonts w:ascii="微软雅黑" w:hAnsi="微软雅黑" w:eastAsia="微软雅黑"/>
        </w:rPr>
        <w:t>应优先落地。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2114"/>
        <w:gridCol w:w="613"/>
        <w:gridCol w:w="1337"/>
        <w:gridCol w:w="2132"/>
        <w:gridCol w:w="631"/>
      </w:tblGrid>
      <w:tr w14:paraId="68EFF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53F488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2114" w:type="dxa"/>
          </w:tcPr>
          <w:p w14:paraId="3236B7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613" w:type="dxa"/>
          </w:tcPr>
          <w:p w14:paraId="71D6B8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337" w:type="dxa"/>
          </w:tcPr>
          <w:p w14:paraId="22B69D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2132" w:type="dxa"/>
          </w:tcPr>
          <w:p w14:paraId="4EFA9D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631" w:type="dxa"/>
          </w:tcPr>
          <w:p w14:paraId="11314E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4F7D9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5D57C93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TEST_TYPE_ID</w:t>
            </w:r>
          </w:p>
        </w:tc>
        <w:tc>
          <w:tcPr>
            <w:tcW w:w="2114" w:type="dxa"/>
          </w:tcPr>
          <w:p w14:paraId="37E3935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613" w:type="dxa"/>
          </w:tcPr>
          <w:p w14:paraId="6EDD396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337" w:type="dxa"/>
          </w:tcPr>
          <w:p w14:paraId="34B27F2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2132" w:type="dxa"/>
          </w:tcPr>
          <w:p w14:paraId="2A6544D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631" w:type="dxa"/>
          </w:tcPr>
          <w:p w14:paraId="26BFFC6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775E8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4534AED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TEST_TYPE_CODE</w:t>
            </w:r>
          </w:p>
        </w:tc>
        <w:tc>
          <w:tcPr>
            <w:tcW w:w="2114" w:type="dxa"/>
          </w:tcPr>
          <w:p w14:paraId="38BDF70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613" w:type="dxa"/>
          </w:tcPr>
          <w:p w14:paraId="340A9A5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337" w:type="dxa"/>
          </w:tcPr>
          <w:p w14:paraId="3AB1E93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2132" w:type="dxa"/>
          </w:tcPr>
          <w:p w14:paraId="0DA912F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试验类型编码</w:t>
            </w:r>
          </w:p>
        </w:tc>
        <w:tc>
          <w:tcPr>
            <w:tcW w:w="631" w:type="dxa"/>
          </w:tcPr>
          <w:p w14:paraId="446CDF9E">
            <w:pPr>
              <w:spacing w:after="0" w:line="240" w:lineRule="auto"/>
            </w:pPr>
          </w:p>
        </w:tc>
      </w:tr>
      <w:tr w14:paraId="1A702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0CC3E72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TEST_TYPE_NAME</w:t>
            </w:r>
          </w:p>
        </w:tc>
        <w:tc>
          <w:tcPr>
            <w:tcW w:w="2114" w:type="dxa"/>
          </w:tcPr>
          <w:p w14:paraId="4EB2A8D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613" w:type="dxa"/>
          </w:tcPr>
          <w:p w14:paraId="2C09423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337" w:type="dxa"/>
          </w:tcPr>
          <w:p w14:paraId="0731B63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2132" w:type="dxa"/>
          </w:tcPr>
          <w:p w14:paraId="32D682A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试验类型名称</w:t>
            </w:r>
          </w:p>
        </w:tc>
        <w:tc>
          <w:tcPr>
            <w:tcW w:w="631" w:type="dxa"/>
          </w:tcPr>
          <w:p w14:paraId="54B70158">
            <w:pPr>
              <w:spacing w:after="0" w:line="240" w:lineRule="auto"/>
            </w:pPr>
          </w:p>
        </w:tc>
      </w:tr>
      <w:tr w14:paraId="77859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52ACB3D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REQUIRED_DEVICE_TYPE</w:t>
            </w:r>
          </w:p>
        </w:tc>
        <w:tc>
          <w:tcPr>
            <w:tcW w:w="2114" w:type="dxa"/>
          </w:tcPr>
          <w:p w14:paraId="4897ED2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613" w:type="dxa"/>
          </w:tcPr>
          <w:p w14:paraId="13BDDD7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337" w:type="dxa"/>
          </w:tcPr>
          <w:p w14:paraId="7DCFC7E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2132" w:type="dxa"/>
          </w:tcPr>
          <w:p w14:paraId="3440AB3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默认设备类型</w:t>
            </w:r>
          </w:p>
        </w:tc>
        <w:tc>
          <w:tcPr>
            <w:tcW w:w="631" w:type="dxa"/>
          </w:tcPr>
          <w:p w14:paraId="0F5FE25B">
            <w:pPr>
              <w:spacing w:after="0" w:line="240" w:lineRule="auto"/>
            </w:pPr>
          </w:p>
        </w:tc>
      </w:tr>
      <w:tr w14:paraId="5DF90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6054857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DEFAULT_DURATION_HOURS</w:t>
            </w:r>
          </w:p>
        </w:tc>
        <w:tc>
          <w:tcPr>
            <w:tcW w:w="2114" w:type="dxa"/>
          </w:tcPr>
          <w:p w14:paraId="08CF497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NUMBER(18,2)</w:t>
            </w:r>
          </w:p>
        </w:tc>
        <w:tc>
          <w:tcPr>
            <w:tcW w:w="613" w:type="dxa"/>
          </w:tcPr>
          <w:p w14:paraId="538F5E7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337" w:type="dxa"/>
          </w:tcPr>
          <w:p w14:paraId="50B6AD8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2132" w:type="dxa"/>
          </w:tcPr>
          <w:p w14:paraId="63774FE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默认时长</w:t>
            </w:r>
          </w:p>
        </w:tc>
        <w:tc>
          <w:tcPr>
            <w:tcW w:w="631" w:type="dxa"/>
          </w:tcPr>
          <w:p w14:paraId="60EF9EFF">
            <w:pPr>
              <w:spacing w:after="0" w:line="240" w:lineRule="auto"/>
            </w:pPr>
          </w:p>
        </w:tc>
      </w:tr>
      <w:tr w14:paraId="17392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16E8CF6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2114" w:type="dxa"/>
          </w:tcPr>
          <w:p w14:paraId="6818D32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613" w:type="dxa"/>
          </w:tcPr>
          <w:p w14:paraId="013758C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337" w:type="dxa"/>
          </w:tcPr>
          <w:p w14:paraId="6551FF1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'ENABLED'</w:t>
            </w:r>
          </w:p>
        </w:tc>
        <w:tc>
          <w:tcPr>
            <w:tcW w:w="2132" w:type="dxa"/>
          </w:tcPr>
          <w:p w14:paraId="3E610FB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w="631" w:type="dxa"/>
          </w:tcPr>
          <w:p w14:paraId="04FB8084">
            <w:pPr>
              <w:spacing w:after="0" w:line="240" w:lineRule="auto"/>
            </w:pPr>
          </w:p>
        </w:tc>
      </w:tr>
      <w:tr w14:paraId="1D60A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15FE64F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DESCRIPTION</w:t>
            </w:r>
          </w:p>
        </w:tc>
        <w:tc>
          <w:tcPr>
            <w:tcW w:w="2114" w:type="dxa"/>
          </w:tcPr>
          <w:p w14:paraId="4EF01E6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613" w:type="dxa"/>
          </w:tcPr>
          <w:p w14:paraId="5977ADB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337" w:type="dxa"/>
          </w:tcPr>
          <w:p w14:paraId="3262DD5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2132" w:type="dxa"/>
          </w:tcPr>
          <w:p w14:paraId="1D950B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说明</w:t>
            </w:r>
          </w:p>
        </w:tc>
        <w:tc>
          <w:tcPr>
            <w:tcW w:w="631" w:type="dxa"/>
          </w:tcPr>
          <w:p w14:paraId="2A35F694">
            <w:pPr>
              <w:spacing w:after="0" w:line="240" w:lineRule="auto"/>
            </w:pPr>
          </w:p>
        </w:tc>
      </w:tr>
      <w:tr w14:paraId="42F85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7AA593C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2114" w:type="dxa"/>
          </w:tcPr>
          <w:p w14:paraId="7C6C8AF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613" w:type="dxa"/>
          </w:tcPr>
          <w:p w14:paraId="1548A0C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337" w:type="dxa"/>
          </w:tcPr>
          <w:p w14:paraId="1DEE110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2132" w:type="dxa"/>
          </w:tcPr>
          <w:p w14:paraId="02D85A1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631" w:type="dxa"/>
          </w:tcPr>
          <w:p w14:paraId="079FF4D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3980C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295F553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2114" w:type="dxa"/>
          </w:tcPr>
          <w:p w14:paraId="5C8B71B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613" w:type="dxa"/>
          </w:tcPr>
          <w:p w14:paraId="63153CD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337" w:type="dxa"/>
          </w:tcPr>
          <w:p w14:paraId="399113C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2132" w:type="dxa"/>
          </w:tcPr>
          <w:p w14:paraId="33570A7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631" w:type="dxa"/>
          </w:tcPr>
          <w:p w14:paraId="32359BE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47C540B1"/>
    <w:p w14:paraId="3805DF55"/>
    <w:p w14:paraId="37C993B1">
      <w:r>
        <w:rPr>
          <w:rFonts w:ascii="微软雅黑" w:hAnsi="微软雅黑" w:eastAsia="微软雅黑"/>
          <w:b/>
        </w:rPr>
        <w:t>MD_LAB（实验室/区域）</w:t>
      </w:r>
    </w:p>
    <w:p w14:paraId="3193B3E2">
      <w:r>
        <w:rPr>
          <w:rFonts w:ascii="微软雅黑" w:hAnsi="微软雅黑" w:eastAsia="微软雅黑"/>
          <w:b w:val="0"/>
        </w:rPr>
        <w:t>表用途： 实验室、暂存间、接驳区资源。 来源： device.py / schedulePage 主键： LAB_ID 外键： TEST_TYPE_ID -&gt; MD_TEST_TYPE.TEST_TYPE_ID 唯一约束： LAB_CODE 推荐索引： TEST_TYPE_ID；STATUS</w:t>
      </w:r>
    </w:p>
    <w:p w14:paraId="269F4FB8">
      <w:r>
        <w:rPr>
          <w:rFonts w:ascii="微软雅黑" w:hAnsi="微软雅黑" w:eastAsia="微软雅黑"/>
          <w:b w:val="0"/>
        </w:rPr>
        <w:t>现状映射： 替换当前实验室文本。</w:t>
      </w:r>
    </w:p>
    <w:p w14:paraId="2267A329">
      <w:pPr>
        <w:pStyle w:val="16"/>
      </w:pPr>
      <w:r>
        <w:rPr>
          <w:rFonts w:ascii="微软雅黑" w:hAnsi="微软雅黑" w:eastAsia="微软雅黑"/>
        </w:rPr>
        <w:t>可作为排程资源主体。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9"/>
        <w:gridCol w:w="1741"/>
        <w:gridCol w:w="844"/>
        <w:gridCol w:w="2514"/>
        <w:gridCol w:w="851"/>
        <w:gridCol w:w="967"/>
      </w:tblGrid>
      <w:tr w14:paraId="23044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37081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317621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0BCA78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1B418D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59BDAB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5F76EC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17C21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1DB317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LAB_ID</w:t>
            </w:r>
          </w:p>
        </w:tc>
        <w:tc>
          <w:tcPr>
            <w:tcW w:w="1440" w:type="dxa"/>
          </w:tcPr>
          <w:p w14:paraId="710E1BA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3465D3D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E39AC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05E4785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78607B4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1075B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B4FDD8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LAB_CODE</w:t>
            </w:r>
          </w:p>
        </w:tc>
        <w:tc>
          <w:tcPr>
            <w:tcW w:w="1440" w:type="dxa"/>
          </w:tcPr>
          <w:p w14:paraId="2DFFD3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320FCD9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592F45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7789919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实验室编码</w:t>
            </w:r>
          </w:p>
        </w:tc>
        <w:tc>
          <w:tcPr>
            <w:tcW w:w="1440" w:type="dxa"/>
          </w:tcPr>
          <w:p w14:paraId="507B583F">
            <w:pPr>
              <w:spacing w:after="0" w:line="240" w:lineRule="auto"/>
            </w:pPr>
          </w:p>
        </w:tc>
      </w:tr>
      <w:tr w14:paraId="0A634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B81DFE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LAB_NAME</w:t>
            </w:r>
          </w:p>
        </w:tc>
        <w:tc>
          <w:tcPr>
            <w:tcW w:w="1440" w:type="dxa"/>
          </w:tcPr>
          <w:p w14:paraId="1D4B7AE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5D52591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A67C89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31ADFC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实验室名称</w:t>
            </w:r>
          </w:p>
        </w:tc>
        <w:tc>
          <w:tcPr>
            <w:tcW w:w="1440" w:type="dxa"/>
          </w:tcPr>
          <w:p w14:paraId="2EA9DC30">
            <w:pPr>
              <w:spacing w:after="0" w:line="240" w:lineRule="auto"/>
            </w:pPr>
          </w:p>
        </w:tc>
      </w:tr>
      <w:tr w14:paraId="1F67B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B3462C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LAB_TYPE</w:t>
            </w:r>
          </w:p>
        </w:tc>
        <w:tc>
          <w:tcPr>
            <w:tcW w:w="1440" w:type="dxa"/>
          </w:tcPr>
          <w:p w14:paraId="5AD468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2B3D1A2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CFCF1B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'LAB'</w:t>
            </w:r>
          </w:p>
        </w:tc>
        <w:tc>
          <w:tcPr>
            <w:tcW w:w="1440" w:type="dxa"/>
          </w:tcPr>
          <w:p w14:paraId="62D85B8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区域类型</w:t>
            </w:r>
          </w:p>
        </w:tc>
        <w:tc>
          <w:tcPr>
            <w:tcW w:w="1440" w:type="dxa"/>
          </w:tcPr>
          <w:p w14:paraId="76B90D6F">
            <w:pPr>
              <w:spacing w:after="0" w:line="240" w:lineRule="auto"/>
            </w:pPr>
          </w:p>
        </w:tc>
      </w:tr>
      <w:tr w14:paraId="06453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CD4CC3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TEST_TYPE_ID</w:t>
            </w:r>
          </w:p>
        </w:tc>
        <w:tc>
          <w:tcPr>
            <w:tcW w:w="1440" w:type="dxa"/>
          </w:tcPr>
          <w:p w14:paraId="3449C96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116C424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6B1D7C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26E4D05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试验类型 ID</w:t>
            </w:r>
          </w:p>
        </w:tc>
        <w:tc>
          <w:tcPr>
            <w:tcW w:w="1440" w:type="dxa"/>
          </w:tcPr>
          <w:p w14:paraId="5FE57F9A">
            <w:pPr>
              <w:spacing w:after="0" w:line="240" w:lineRule="auto"/>
            </w:pPr>
          </w:p>
        </w:tc>
      </w:tr>
      <w:tr w14:paraId="56FB2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9179A2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CAPACITY</w:t>
            </w:r>
          </w:p>
        </w:tc>
        <w:tc>
          <w:tcPr>
            <w:tcW w:w="1440" w:type="dxa"/>
          </w:tcPr>
          <w:p w14:paraId="68AC7A5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NUMBER(10)</w:t>
            </w:r>
          </w:p>
        </w:tc>
        <w:tc>
          <w:tcPr>
            <w:tcW w:w="1440" w:type="dxa"/>
          </w:tcPr>
          <w:p w14:paraId="2995C53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83D7F5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440" w:type="dxa"/>
          </w:tcPr>
          <w:p w14:paraId="75515C2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容量</w:t>
            </w:r>
          </w:p>
        </w:tc>
        <w:tc>
          <w:tcPr>
            <w:tcW w:w="1440" w:type="dxa"/>
          </w:tcPr>
          <w:p w14:paraId="3566ACFC">
            <w:pPr>
              <w:spacing w:after="0" w:line="240" w:lineRule="auto"/>
            </w:pPr>
          </w:p>
        </w:tc>
      </w:tr>
      <w:tr w14:paraId="3A52B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513058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LOCATION_DESC</w:t>
            </w:r>
          </w:p>
        </w:tc>
        <w:tc>
          <w:tcPr>
            <w:tcW w:w="1440" w:type="dxa"/>
          </w:tcPr>
          <w:p w14:paraId="788B6EC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1440" w:type="dxa"/>
          </w:tcPr>
          <w:p w14:paraId="78488A7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A09716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40B32CD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位置说明</w:t>
            </w:r>
          </w:p>
        </w:tc>
        <w:tc>
          <w:tcPr>
            <w:tcW w:w="1440" w:type="dxa"/>
          </w:tcPr>
          <w:p w14:paraId="15B5D131">
            <w:pPr>
              <w:spacing w:after="0" w:line="240" w:lineRule="auto"/>
            </w:pPr>
          </w:p>
        </w:tc>
      </w:tr>
      <w:tr w14:paraId="4F665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5D8BA3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440" w:type="dxa"/>
          </w:tcPr>
          <w:p w14:paraId="6BD8EC4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469454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1B3EFF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'ENABLED'</w:t>
            </w:r>
          </w:p>
        </w:tc>
        <w:tc>
          <w:tcPr>
            <w:tcW w:w="1440" w:type="dxa"/>
          </w:tcPr>
          <w:p w14:paraId="0A1CEC2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w="1440" w:type="dxa"/>
          </w:tcPr>
          <w:p w14:paraId="7CAB8F8A">
            <w:pPr>
              <w:spacing w:after="0" w:line="240" w:lineRule="auto"/>
            </w:pPr>
          </w:p>
        </w:tc>
      </w:tr>
      <w:tr w14:paraId="62C9C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6A9F4C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2F884FC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683824A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68A5D1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5E29C32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7290521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38477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DE2A3D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6E81E07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1035C6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B55676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02ED03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669EB14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788F275D"/>
    <w:p w14:paraId="3D7D49B5"/>
    <w:p w14:paraId="3C9FF03F">
      <w:r>
        <w:rPr>
          <w:rFonts w:ascii="微软雅黑" w:hAnsi="微软雅黑" w:eastAsia="微软雅黑"/>
          <w:b/>
        </w:rPr>
        <w:t>MD_DEVICE（设备台账）</w:t>
      </w:r>
    </w:p>
    <w:p w14:paraId="57576198">
      <w:r>
        <w:rPr>
          <w:rFonts w:ascii="微软雅黑" w:hAnsi="微软雅黑" w:eastAsia="微软雅黑"/>
          <w:b w:val="0"/>
        </w:rPr>
        <w:t>表用途： 实验设备主档。 来源： device.py / mes.devices 主键： DEVICE_ID 外键： LAB_ID -&gt; MD_LAB.LAB_ID 唯一约束： DEVICE_CODE 推荐索引： LAB_ID；DEVICE_TYPE；STATUS</w:t>
      </w:r>
    </w:p>
    <w:p w14:paraId="7D0D24F3">
      <w:r>
        <w:rPr>
          <w:rFonts w:ascii="微软雅黑" w:hAnsi="微软雅黑" w:eastAsia="微软雅黑"/>
          <w:b w:val="0"/>
        </w:rPr>
        <w:t>现状映射： 直接承接 mes.devices。</w:t>
      </w:r>
    </w:p>
    <w:p w14:paraId="74A5263B">
      <w:pPr>
        <w:pStyle w:val="16"/>
      </w:pPr>
      <w:r>
        <w:rPr>
          <w:rFonts w:ascii="微软雅黑" w:hAnsi="微软雅黑" w:eastAsia="微软雅黑"/>
        </w:rPr>
        <w:t>设备编码仅作业务唯一键。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4"/>
        <w:gridCol w:w="1741"/>
        <w:gridCol w:w="837"/>
        <w:gridCol w:w="1634"/>
        <w:gridCol w:w="1233"/>
        <w:gridCol w:w="767"/>
      </w:tblGrid>
      <w:tr w14:paraId="328D2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4" w:type="dxa"/>
          </w:tcPr>
          <w:p w14:paraId="06CEAE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741" w:type="dxa"/>
          </w:tcPr>
          <w:p w14:paraId="54F3A6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837" w:type="dxa"/>
          </w:tcPr>
          <w:p w14:paraId="4E06D7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634" w:type="dxa"/>
          </w:tcPr>
          <w:p w14:paraId="793AC9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233" w:type="dxa"/>
          </w:tcPr>
          <w:p w14:paraId="451F55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767" w:type="dxa"/>
          </w:tcPr>
          <w:p w14:paraId="0CDC83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5CB68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4" w:type="dxa"/>
          </w:tcPr>
          <w:p w14:paraId="102B479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DEVICE_ID</w:t>
            </w:r>
          </w:p>
        </w:tc>
        <w:tc>
          <w:tcPr>
            <w:tcW w:w="1741" w:type="dxa"/>
          </w:tcPr>
          <w:p w14:paraId="65993AC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837" w:type="dxa"/>
          </w:tcPr>
          <w:p w14:paraId="352F094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634" w:type="dxa"/>
          </w:tcPr>
          <w:p w14:paraId="69694D7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233" w:type="dxa"/>
          </w:tcPr>
          <w:p w14:paraId="0719A2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767" w:type="dxa"/>
          </w:tcPr>
          <w:p w14:paraId="199FA72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539AA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4" w:type="dxa"/>
          </w:tcPr>
          <w:p w14:paraId="78A5D03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DEVICE_CODE</w:t>
            </w:r>
          </w:p>
        </w:tc>
        <w:tc>
          <w:tcPr>
            <w:tcW w:w="1741" w:type="dxa"/>
          </w:tcPr>
          <w:p w14:paraId="3725E73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837" w:type="dxa"/>
          </w:tcPr>
          <w:p w14:paraId="3C5792D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634" w:type="dxa"/>
          </w:tcPr>
          <w:p w14:paraId="56D531C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233" w:type="dxa"/>
          </w:tcPr>
          <w:p w14:paraId="04EDFCC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设备编码</w:t>
            </w:r>
          </w:p>
        </w:tc>
        <w:tc>
          <w:tcPr>
            <w:tcW w:w="767" w:type="dxa"/>
          </w:tcPr>
          <w:p w14:paraId="41F79F2C">
            <w:pPr>
              <w:spacing w:after="0" w:line="240" w:lineRule="auto"/>
            </w:pPr>
          </w:p>
        </w:tc>
      </w:tr>
      <w:tr w14:paraId="22A7C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4" w:type="dxa"/>
          </w:tcPr>
          <w:p w14:paraId="6013D67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DEVICE_NAME</w:t>
            </w:r>
          </w:p>
        </w:tc>
        <w:tc>
          <w:tcPr>
            <w:tcW w:w="1741" w:type="dxa"/>
          </w:tcPr>
          <w:p w14:paraId="3DCE906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837" w:type="dxa"/>
          </w:tcPr>
          <w:p w14:paraId="1E81101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634" w:type="dxa"/>
          </w:tcPr>
          <w:p w14:paraId="4D81C49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233" w:type="dxa"/>
          </w:tcPr>
          <w:p w14:paraId="0A0E404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设备名称</w:t>
            </w:r>
          </w:p>
        </w:tc>
        <w:tc>
          <w:tcPr>
            <w:tcW w:w="767" w:type="dxa"/>
          </w:tcPr>
          <w:p w14:paraId="1834541D">
            <w:pPr>
              <w:spacing w:after="0" w:line="240" w:lineRule="auto"/>
            </w:pPr>
          </w:p>
        </w:tc>
      </w:tr>
      <w:tr w14:paraId="27A51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4" w:type="dxa"/>
          </w:tcPr>
          <w:p w14:paraId="3E27429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DEVICE_TYPE</w:t>
            </w:r>
          </w:p>
        </w:tc>
        <w:tc>
          <w:tcPr>
            <w:tcW w:w="1741" w:type="dxa"/>
          </w:tcPr>
          <w:p w14:paraId="70F7872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837" w:type="dxa"/>
          </w:tcPr>
          <w:p w14:paraId="56CBF42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634" w:type="dxa"/>
          </w:tcPr>
          <w:p w14:paraId="7412765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233" w:type="dxa"/>
          </w:tcPr>
          <w:p w14:paraId="3D54108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设备类型</w:t>
            </w:r>
          </w:p>
        </w:tc>
        <w:tc>
          <w:tcPr>
            <w:tcW w:w="767" w:type="dxa"/>
          </w:tcPr>
          <w:p w14:paraId="244EEEDD">
            <w:pPr>
              <w:spacing w:after="0" w:line="240" w:lineRule="auto"/>
            </w:pPr>
          </w:p>
        </w:tc>
      </w:tr>
      <w:tr w14:paraId="500FF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4" w:type="dxa"/>
          </w:tcPr>
          <w:p w14:paraId="30C71A1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MODEL_NO</w:t>
            </w:r>
          </w:p>
        </w:tc>
        <w:tc>
          <w:tcPr>
            <w:tcW w:w="1741" w:type="dxa"/>
          </w:tcPr>
          <w:p w14:paraId="7D784C6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837" w:type="dxa"/>
          </w:tcPr>
          <w:p w14:paraId="697BF95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634" w:type="dxa"/>
          </w:tcPr>
          <w:p w14:paraId="3DC5C44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233" w:type="dxa"/>
          </w:tcPr>
          <w:p w14:paraId="75054CB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设备型号</w:t>
            </w:r>
          </w:p>
        </w:tc>
        <w:tc>
          <w:tcPr>
            <w:tcW w:w="767" w:type="dxa"/>
          </w:tcPr>
          <w:p w14:paraId="6B636C3C">
            <w:pPr>
              <w:spacing w:after="0" w:line="240" w:lineRule="auto"/>
            </w:pPr>
          </w:p>
        </w:tc>
      </w:tr>
      <w:tr w14:paraId="6C78A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4" w:type="dxa"/>
          </w:tcPr>
          <w:p w14:paraId="553FBED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LAB_ID</w:t>
            </w:r>
          </w:p>
        </w:tc>
        <w:tc>
          <w:tcPr>
            <w:tcW w:w="1741" w:type="dxa"/>
          </w:tcPr>
          <w:p w14:paraId="67CB4C5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837" w:type="dxa"/>
          </w:tcPr>
          <w:p w14:paraId="0EE4AF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634" w:type="dxa"/>
          </w:tcPr>
          <w:p w14:paraId="383E9CD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233" w:type="dxa"/>
          </w:tcPr>
          <w:p w14:paraId="2FD01A1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实验室 ID</w:t>
            </w:r>
          </w:p>
        </w:tc>
        <w:tc>
          <w:tcPr>
            <w:tcW w:w="767" w:type="dxa"/>
          </w:tcPr>
          <w:p w14:paraId="556D8DB1">
            <w:pPr>
              <w:spacing w:after="0" w:line="240" w:lineRule="auto"/>
            </w:pPr>
          </w:p>
        </w:tc>
      </w:tr>
      <w:tr w14:paraId="3D52F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4" w:type="dxa"/>
          </w:tcPr>
          <w:p w14:paraId="04C41B0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OWNER_PERSON_ID</w:t>
            </w:r>
          </w:p>
        </w:tc>
        <w:tc>
          <w:tcPr>
            <w:tcW w:w="1741" w:type="dxa"/>
          </w:tcPr>
          <w:p w14:paraId="68BF4CA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837" w:type="dxa"/>
          </w:tcPr>
          <w:p w14:paraId="51BD9D1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634" w:type="dxa"/>
          </w:tcPr>
          <w:p w14:paraId="66DB045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233" w:type="dxa"/>
          </w:tcPr>
          <w:p w14:paraId="22F5D65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负责人</w:t>
            </w:r>
          </w:p>
        </w:tc>
        <w:tc>
          <w:tcPr>
            <w:tcW w:w="767" w:type="dxa"/>
          </w:tcPr>
          <w:p w14:paraId="4F913079">
            <w:pPr>
              <w:spacing w:after="0" w:line="240" w:lineRule="auto"/>
            </w:pPr>
          </w:p>
        </w:tc>
      </w:tr>
      <w:tr w14:paraId="6BDD4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4" w:type="dxa"/>
          </w:tcPr>
          <w:p w14:paraId="0041EF8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LOCATION_DESC</w:t>
            </w:r>
          </w:p>
        </w:tc>
        <w:tc>
          <w:tcPr>
            <w:tcW w:w="1741" w:type="dxa"/>
          </w:tcPr>
          <w:p w14:paraId="254B7E8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837" w:type="dxa"/>
          </w:tcPr>
          <w:p w14:paraId="31C5722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634" w:type="dxa"/>
          </w:tcPr>
          <w:p w14:paraId="2C91E0E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233" w:type="dxa"/>
          </w:tcPr>
          <w:p w14:paraId="51ADAE1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设备位置</w:t>
            </w:r>
          </w:p>
        </w:tc>
        <w:tc>
          <w:tcPr>
            <w:tcW w:w="767" w:type="dxa"/>
          </w:tcPr>
          <w:p w14:paraId="07A6AE9B">
            <w:pPr>
              <w:spacing w:after="0" w:line="240" w:lineRule="auto"/>
            </w:pPr>
          </w:p>
        </w:tc>
      </w:tr>
      <w:tr w14:paraId="565B5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4" w:type="dxa"/>
          </w:tcPr>
          <w:p w14:paraId="6B3A88A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NEXT_CALIBRATION_AT</w:t>
            </w:r>
          </w:p>
        </w:tc>
        <w:tc>
          <w:tcPr>
            <w:tcW w:w="1741" w:type="dxa"/>
          </w:tcPr>
          <w:p w14:paraId="1E51617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DATE</w:t>
            </w:r>
          </w:p>
        </w:tc>
        <w:tc>
          <w:tcPr>
            <w:tcW w:w="837" w:type="dxa"/>
          </w:tcPr>
          <w:p w14:paraId="567B4FF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634" w:type="dxa"/>
          </w:tcPr>
          <w:p w14:paraId="5E147F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233" w:type="dxa"/>
          </w:tcPr>
          <w:p w14:paraId="45896A8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下次校准日期</w:t>
            </w:r>
          </w:p>
        </w:tc>
        <w:tc>
          <w:tcPr>
            <w:tcW w:w="767" w:type="dxa"/>
          </w:tcPr>
          <w:p w14:paraId="56307053">
            <w:pPr>
              <w:spacing w:after="0" w:line="240" w:lineRule="auto"/>
            </w:pPr>
          </w:p>
        </w:tc>
      </w:tr>
      <w:tr w14:paraId="671BE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4" w:type="dxa"/>
          </w:tcPr>
          <w:p w14:paraId="36D2F0E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ACQUISITION_ENABLED</w:t>
            </w:r>
          </w:p>
        </w:tc>
        <w:tc>
          <w:tcPr>
            <w:tcW w:w="1741" w:type="dxa"/>
          </w:tcPr>
          <w:p w14:paraId="5E74B6D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CHAR(1)</w:t>
            </w:r>
          </w:p>
        </w:tc>
        <w:tc>
          <w:tcPr>
            <w:tcW w:w="837" w:type="dxa"/>
          </w:tcPr>
          <w:p w14:paraId="3B8088D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634" w:type="dxa"/>
          </w:tcPr>
          <w:p w14:paraId="2B3CFAD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'N'</w:t>
            </w:r>
          </w:p>
        </w:tc>
        <w:tc>
          <w:tcPr>
            <w:tcW w:w="1233" w:type="dxa"/>
          </w:tcPr>
          <w:p w14:paraId="0182BE7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是否启用采集</w:t>
            </w:r>
          </w:p>
        </w:tc>
        <w:tc>
          <w:tcPr>
            <w:tcW w:w="767" w:type="dxa"/>
          </w:tcPr>
          <w:p w14:paraId="1FEA5B1F">
            <w:pPr>
              <w:spacing w:after="0" w:line="240" w:lineRule="auto"/>
            </w:pPr>
          </w:p>
        </w:tc>
      </w:tr>
      <w:tr w14:paraId="51BAE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4" w:type="dxa"/>
          </w:tcPr>
          <w:p w14:paraId="4AD72D0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741" w:type="dxa"/>
          </w:tcPr>
          <w:p w14:paraId="75F2069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837" w:type="dxa"/>
          </w:tcPr>
          <w:p w14:paraId="3780F9D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634" w:type="dxa"/>
          </w:tcPr>
          <w:p w14:paraId="37DDCA6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'IDLE'</w:t>
            </w:r>
          </w:p>
        </w:tc>
        <w:tc>
          <w:tcPr>
            <w:tcW w:w="1233" w:type="dxa"/>
          </w:tcPr>
          <w:p w14:paraId="2F371E2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设备状态</w:t>
            </w:r>
          </w:p>
        </w:tc>
        <w:tc>
          <w:tcPr>
            <w:tcW w:w="767" w:type="dxa"/>
          </w:tcPr>
          <w:p w14:paraId="1458ED0E">
            <w:pPr>
              <w:spacing w:after="0" w:line="240" w:lineRule="auto"/>
            </w:pPr>
          </w:p>
        </w:tc>
      </w:tr>
      <w:tr w14:paraId="421E1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4" w:type="dxa"/>
          </w:tcPr>
          <w:p w14:paraId="0ACD9C3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741" w:type="dxa"/>
          </w:tcPr>
          <w:p w14:paraId="68297F1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837" w:type="dxa"/>
          </w:tcPr>
          <w:p w14:paraId="2C6C762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634" w:type="dxa"/>
          </w:tcPr>
          <w:p w14:paraId="298E5F3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233" w:type="dxa"/>
          </w:tcPr>
          <w:p w14:paraId="285E895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767" w:type="dxa"/>
          </w:tcPr>
          <w:p w14:paraId="403E17F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4FC9C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4" w:type="dxa"/>
          </w:tcPr>
          <w:p w14:paraId="44EEAFE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741" w:type="dxa"/>
          </w:tcPr>
          <w:p w14:paraId="60B7E55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837" w:type="dxa"/>
          </w:tcPr>
          <w:p w14:paraId="0731566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634" w:type="dxa"/>
          </w:tcPr>
          <w:p w14:paraId="49FD9A1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233" w:type="dxa"/>
          </w:tcPr>
          <w:p w14:paraId="32B4B78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767" w:type="dxa"/>
          </w:tcPr>
          <w:p w14:paraId="0DF8710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7A726028"/>
    <w:p w14:paraId="04BAFA44"/>
    <w:p w14:paraId="2094CBFA">
      <w:r>
        <w:rPr>
          <w:rFonts w:ascii="微软雅黑" w:hAnsi="微软雅黑" w:eastAsia="微软雅黑"/>
          <w:b/>
        </w:rPr>
        <w:t>MD_DEVICE_CONNECTION（设备连接配置）</w:t>
      </w:r>
    </w:p>
    <w:p w14:paraId="2AA38720">
      <w:r>
        <w:rPr>
          <w:rFonts w:ascii="微软雅黑" w:hAnsi="微软雅黑" w:eastAsia="微软雅黑"/>
          <w:b w:val="0"/>
        </w:rPr>
        <w:t>表用途： 采集连接配置。 来源： device.py 主键： CONNECTION_ID 外键： DEVICE_ID -&gt; MD_DEVICE.DEVICE_ID 唯一约束： (DEVICE_ID, CONNECTION_NAME) 推荐索引： DEVICE_ID；STATUS</w:t>
      </w:r>
    </w:p>
    <w:p w14:paraId="6FFBB313">
      <w:r>
        <w:rPr>
          <w:rFonts w:ascii="微软雅黑" w:hAnsi="微软雅黑" w:eastAsia="微软雅黑"/>
          <w:b w:val="0"/>
        </w:rPr>
        <w:t>现状映射： 来源于设备页连接配置。</w:t>
      </w:r>
    </w:p>
    <w:p w14:paraId="14B7BC3D">
      <w:pPr>
        <w:pStyle w:val="16"/>
      </w:pPr>
      <w:r>
        <w:rPr>
          <w:rFonts w:ascii="微软雅黑" w:hAnsi="微软雅黑" w:eastAsia="微软雅黑"/>
        </w:rPr>
        <w:t>一台设备可有多套连接。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1741"/>
        <w:gridCol w:w="684"/>
        <w:gridCol w:w="2514"/>
        <w:gridCol w:w="693"/>
        <w:gridCol w:w="841"/>
      </w:tblGrid>
      <w:tr w14:paraId="2CC83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4542C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7D5DF5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6078BD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3C5600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45E25B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57CD55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6E6D9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4BB7D5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CONNECTION_ID</w:t>
            </w:r>
          </w:p>
        </w:tc>
        <w:tc>
          <w:tcPr>
            <w:tcW w:w="1440" w:type="dxa"/>
          </w:tcPr>
          <w:p w14:paraId="6919F0C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028026E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DF2B42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47C453E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06F44C4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6E886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3F85B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DEVICE_ID</w:t>
            </w:r>
          </w:p>
        </w:tc>
        <w:tc>
          <w:tcPr>
            <w:tcW w:w="1440" w:type="dxa"/>
          </w:tcPr>
          <w:p w14:paraId="1376B80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3F1C634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4ED820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0D0AB64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设备 ID</w:t>
            </w:r>
          </w:p>
        </w:tc>
        <w:tc>
          <w:tcPr>
            <w:tcW w:w="1440" w:type="dxa"/>
          </w:tcPr>
          <w:p w14:paraId="0E5D764A">
            <w:pPr>
              <w:spacing w:after="0" w:line="240" w:lineRule="auto"/>
            </w:pPr>
          </w:p>
        </w:tc>
      </w:tr>
      <w:tr w14:paraId="13937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8A59F9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CONNECTION_NAME</w:t>
            </w:r>
          </w:p>
        </w:tc>
        <w:tc>
          <w:tcPr>
            <w:tcW w:w="1440" w:type="dxa"/>
          </w:tcPr>
          <w:p w14:paraId="0498D12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31D2BC8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05C569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69ABBFC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连接名称</w:t>
            </w:r>
          </w:p>
        </w:tc>
        <w:tc>
          <w:tcPr>
            <w:tcW w:w="1440" w:type="dxa"/>
          </w:tcPr>
          <w:p w14:paraId="381F1745">
            <w:pPr>
              <w:spacing w:after="0" w:line="240" w:lineRule="auto"/>
            </w:pPr>
          </w:p>
        </w:tc>
      </w:tr>
      <w:tr w14:paraId="07A3F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8F84A3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PROTOCOL</w:t>
            </w:r>
          </w:p>
        </w:tc>
        <w:tc>
          <w:tcPr>
            <w:tcW w:w="1440" w:type="dxa"/>
          </w:tcPr>
          <w:p w14:paraId="199C8C7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4948A5A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DAF529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26F4DAC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协议</w:t>
            </w:r>
          </w:p>
        </w:tc>
        <w:tc>
          <w:tcPr>
            <w:tcW w:w="1440" w:type="dxa"/>
          </w:tcPr>
          <w:p w14:paraId="2CBE88E7">
            <w:pPr>
              <w:spacing w:after="0" w:line="240" w:lineRule="auto"/>
            </w:pPr>
          </w:p>
        </w:tc>
      </w:tr>
      <w:tr w14:paraId="013C3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3D21C9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ENDPOINT</w:t>
            </w:r>
          </w:p>
        </w:tc>
        <w:tc>
          <w:tcPr>
            <w:tcW w:w="1440" w:type="dxa"/>
          </w:tcPr>
          <w:p w14:paraId="3885CC7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1440" w:type="dxa"/>
          </w:tcPr>
          <w:p w14:paraId="045AA82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0F42F4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40EF67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地址</w:t>
            </w:r>
          </w:p>
        </w:tc>
        <w:tc>
          <w:tcPr>
            <w:tcW w:w="1440" w:type="dxa"/>
          </w:tcPr>
          <w:p w14:paraId="1CB2AE4C">
            <w:pPr>
              <w:spacing w:after="0" w:line="240" w:lineRule="auto"/>
            </w:pPr>
          </w:p>
        </w:tc>
      </w:tr>
      <w:tr w14:paraId="302AF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A08563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PORT_NO</w:t>
            </w:r>
          </w:p>
        </w:tc>
        <w:tc>
          <w:tcPr>
            <w:tcW w:w="1440" w:type="dxa"/>
          </w:tcPr>
          <w:p w14:paraId="2795903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NUMBER(10)</w:t>
            </w:r>
          </w:p>
        </w:tc>
        <w:tc>
          <w:tcPr>
            <w:tcW w:w="1440" w:type="dxa"/>
          </w:tcPr>
          <w:p w14:paraId="4EC321A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2D8E4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4C82BA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端口</w:t>
            </w:r>
          </w:p>
        </w:tc>
        <w:tc>
          <w:tcPr>
            <w:tcW w:w="1440" w:type="dxa"/>
          </w:tcPr>
          <w:p w14:paraId="78BED194">
            <w:pPr>
              <w:spacing w:after="0" w:line="240" w:lineRule="auto"/>
            </w:pPr>
          </w:p>
        </w:tc>
      </w:tr>
      <w:tr w14:paraId="45EB0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7D12B5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STATION_ID</w:t>
            </w:r>
          </w:p>
        </w:tc>
        <w:tc>
          <w:tcPr>
            <w:tcW w:w="1440" w:type="dxa"/>
          </w:tcPr>
          <w:p w14:paraId="32456E0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6047828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D1D03C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7E07DA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站号</w:t>
            </w:r>
          </w:p>
        </w:tc>
        <w:tc>
          <w:tcPr>
            <w:tcW w:w="1440" w:type="dxa"/>
          </w:tcPr>
          <w:p w14:paraId="67BF8F61">
            <w:pPr>
              <w:spacing w:after="0" w:line="240" w:lineRule="auto"/>
            </w:pPr>
          </w:p>
        </w:tc>
      </w:tr>
      <w:tr w14:paraId="19384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721FFF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POLL_INTERVAL_MS</w:t>
            </w:r>
          </w:p>
        </w:tc>
        <w:tc>
          <w:tcPr>
            <w:tcW w:w="1440" w:type="dxa"/>
          </w:tcPr>
          <w:p w14:paraId="0C4E13D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NUMBER(10)</w:t>
            </w:r>
          </w:p>
        </w:tc>
        <w:tc>
          <w:tcPr>
            <w:tcW w:w="1440" w:type="dxa"/>
          </w:tcPr>
          <w:p w14:paraId="5921967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4AA7ED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1000</w:t>
            </w:r>
          </w:p>
        </w:tc>
        <w:tc>
          <w:tcPr>
            <w:tcW w:w="1440" w:type="dxa"/>
          </w:tcPr>
          <w:p w14:paraId="5C2D12C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采集周期毫秒</w:t>
            </w:r>
          </w:p>
        </w:tc>
        <w:tc>
          <w:tcPr>
            <w:tcW w:w="1440" w:type="dxa"/>
          </w:tcPr>
          <w:p w14:paraId="7DF01398">
            <w:pPr>
              <w:spacing w:after="0" w:line="240" w:lineRule="auto"/>
            </w:pPr>
          </w:p>
        </w:tc>
      </w:tr>
      <w:tr w14:paraId="02BEB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8074FA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440" w:type="dxa"/>
          </w:tcPr>
          <w:p w14:paraId="5812910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171A53A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F42E6F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'ENABLED'</w:t>
            </w:r>
          </w:p>
        </w:tc>
        <w:tc>
          <w:tcPr>
            <w:tcW w:w="1440" w:type="dxa"/>
          </w:tcPr>
          <w:p w14:paraId="176EBF0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w="1440" w:type="dxa"/>
          </w:tcPr>
          <w:p w14:paraId="757630F9">
            <w:pPr>
              <w:spacing w:after="0" w:line="240" w:lineRule="auto"/>
            </w:pPr>
          </w:p>
        </w:tc>
      </w:tr>
      <w:tr w14:paraId="554E3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42980D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030DE95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50526CB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554C92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153B3D3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786D58B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4BD7F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824278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31C37E5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4635306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FAA75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998182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695BF1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4DC72383"/>
    <w:p w14:paraId="4FA9ECAE"/>
    <w:p w14:paraId="36E52E0E">
      <w:r>
        <w:rPr>
          <w:rFonts w:ascii="微软雅黑" w:hAnsi="微软雅黑" w:eastAsia="微软雅黑"/>
          <w:b/>
        </w:rPr>
        <w:t>MD_DEVICE_POINT（设备点位）</w:t>
      </w:r>
    </w:p>
    <w:p w14:paraId="1DE16B70">
      <w:r>
        <w:rPr>
          <w:rFonts w:ascii="微软雅黑" w:hAnsi="微软雅黑" w:eastAsia="微软雅黑"/>
          <w:b w:val="0"/>
        </w:rPr>
        <w:t>表用途： 采集点位定义。 来源： device.py 主键： POINT_ID 外键： DEVICE_ID -&gt; MD_DEVICE.DEVICE_ID；CONNECTION_ID -&gt; MD_DEVICE_CONNECTION.CONNECTION_ID 唯一约束： (DEVICE_ID, POINT_CODE) 推荐索引： DEVICE_ID；CONNECTION_ID</w:t>
      </w:r>
    </w:p>
    <w:p w14:paraId="2E8D6AB0">
      <w:r>
        <w:rPr>
          <w:rFonts w:ascii="微软雅黑" w:hAnsi="微软雅黑" w:eastAsia="微软雅黑"/>
          <w:b w:val="0"/>
        </w:rPr>
        <w:t>现状映射： 来源于设备页点位映射。</w:t>
      </w:r>
    </w:p>
    <w:p w14:paraId="08C4ED9F">
      <w:pPr>
        <w:pStyle w:val="16"/>
      </w:pPr>
      <w:r>
        <w:rPr>
          <w:rFonts w:ascii="微软雅黑" w:hAnsi="微软雅黑" w:eastAsia="微软雅黑"/>
        </w:rPr>
        <w:t>点位属于设备。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  <w:gridCol w:w="1741"/>
        <w:gridCol w:w="586"/>
        <w:gridCol w:w="2514"/>
        <w:gridCol w:w="596"/>
        <w:gridCol w:w="764"/>
      </w:tblGrid>
      <w:tr w14:paraId="460FC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108F016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b/>
                <w:highlight w:val="yellow"/>
              </w:rPr>
              <w:t>字段名</w:t>
            </w:r>
          </w:p>
        </w:tc>
        <w:tc>
          <w:tcPr>
            <w:tcW w:w="1440" w:type="dxa"/>
          </w:tcPr>
          <w:p w14:paraId="2EAF498E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b/>
                <w:highlight w:val="yellow"/>
              </w:rPr>
              <w:t>类型</w:t>
            </w:r>
          </w:p>
        </w:tc>
        <w:tc>
          <w:tcPr>
            <w:tcW w:w="1440" w:type="dxa"/>
          </w:tcPr>
          <w:p w14:paraId="5F42C01E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b/>
                <w:highlight w:val="yellow"/>
              </w:rPr>
              <w:t>必填</w:t>
            </w:r>
          </w:p>
        </w:tc>
        <w:tc>
          <w:tcPr>
            <w:tcW w:w="1440" w:type="dxa"/>
          </w:tcPr>
          <w:p w14:paraId="370013DA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b/>
                <w:highlight w:val="yellow"/>
              </w:rPr>
              <w:t>默认值</w:t>
            </w:r>
          </w:p>
        </w:tc>
        <w:tc>
          <w:tcPr>
            <w:tcW w:w="1440" w:type="dxa"/>
          </w:tcPr>
          <w:p w14:paraId="0F8CC469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b/>
                <w:highlight w:val="yellow"/>
              </w:rPr>
              <w:t>字段说明</w:t>
            </w:r>
          </w:p>
        </w:tc>
        <w:tc>
          <w:tcPr>
            <w:tcW w:w="1440" w:type="dxa"/>
          </w:tcPr>
          <w:p w14:paraId="35C4D3AC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b/>
                <w:highlight w:val="yellow"/>
              </w:rPr>
              <w:t>取值/规则/来源</w:t>
            </w:r>
          </w:p>
        </w:tc>
      </w:tr>
      <w:tr w14:paraId="06492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9F980E6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POINT_ID</w:t>
            </w:r>
          </w:p>
        </w:tc>
        <w:tc>
          <w:tcPr>
            <w:tcW w:w="1440" w:type="dxa"/>
          </w:tcPr>
          <w:p w14:paraId="51A39548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BIGINT</w:t>
            </w:r>
          </w:p>
        </w:tc>
        <w:tc>
          <w:tcPr>
            <w:tcW w:w="1440" w:type="dxa"/>
          </w:tcPr>
          <w:p w14:paraId="5D9FA377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是</w:t>
            </w:r>
          </w:p>
        </w:tc>
        <w:tc>
          <w:tcPr>
            <w:tcW w:w="1440" w:type="dxa"/>
          </w:tcPr>
          <w:p w14:paraId="20B97B22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序列生成</w:t>
            </w:r>
          </w:p>
        </w:tc>
        <w:tc>
          <w:tcPr>
            <w:tcW w:w="1440" w:type="dxa"/>
          </w:tcPr>
          <w:p w14:paraId="74CF0850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主键</w:t>
            </w:r>
          </w:p>
        </w:tc>
        <w:tc>
          <w:tcPr>
            <w:tcW w:w="1440" w:type="dxa"/>
          </w:tcPr>
          <w:p w14:paraId="4D7F1DE1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数据库内部唯一标识。</w:t>
            </w:r>
          </w:p>
        </w:tc>
      </w:tr>
      <w:tr w14:paraId="6F303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BE0D4B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DEVICE_ID</w:t>
            </w:r>
          </w:p>
        </w:tc>
        <w:tc>
          <w:tcPr>
            <w:tcW w:w="1440" w:type="dxa"/>
          </w:tcPr>
          <w:p w14:paraId="0B49842E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BIGINT</w:t>
            </w:r>
          </w:p>
        </w:tc>
        <w:tc>
          <w:tcPr>
            <w:tcW w:w="1440" w:type="dxa"/>
          </w:tcPr>
          <w:p w14:paraId="448F5B17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是</w:t>
            </w:r>
          </w:p>
        </w:tc>
        <w:tc>
          <w:tcPr>
            <w:tcW w:w="1440" w:type="dxa"/>
          </w:tcPr>
          <w:p w14:paraId="473C797D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无</w:t>
            </w:r>
          </w:p>
        </w:tc>
        <w:tc>
          <w:tcPr>
            <w:tcW w:w="1440" w:type="dxa"/>
          </w:tcPr>
          <w:p w14:paraId="1577F05C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设备 ID</w:t>
            </w:r>
          </w:p>
        </w:tc>
        <w:tc>
          <w:tcPr>
            <w:tcW w:w="1440" w:type="dxa"/>
          </w:tcPr>
          <w:p w14:paraId="0541B6A6">
            <w:pPr>
              <w:spacing w:after="0" w:line="240" w:lineRule="auto"/>
              <w:rPr>
                <w:highlight w:val="yellow"/>
              </w:rPr>
            </w:pPr>
          </w:p>
        </w:tc>
      </w:tr>
      <w:tr w14:paraId="7B0A4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E07667B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CONNECTION_ID</w:t>
            </w:r>
          </w:p>
        </w:tc>
        <w:tc>
          <w:tcPr>
            <w:tcW w:w="1440" w:type="dxa"/>
          </w:tcPr>
          <w:p w14:paraId="5F5E756A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BIGINT</w:t>
            </w:r>
          </w:p>
        </w:tc>
        <w:tc>
          <w:tcPr>
            <w:tcW w:w="1440" w:type="dxa"/>
          </w:tcPr>
          <w:p w14:paraId="5952EE31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否</w:t>
            </w:r>
          </w:p>
        </w:tc>
        <w:tc>
          <w:tcPr>
            <w:tcW w:w="1440" w:type="dxa"/>
          </w:tcPr>
          <w:p w14:paraId="3936CA9D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NULL</w:t>
            </w:r>
          </w:p>
        </w:tc>
        <w:tc>
          <w:tcPr>
            <w:tcW w:w="1440" w:type="dxa"/>
          </w:tcPr>
          <w:p w14:paraId="28D12DC6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连接 ID</w:t>
            </w:r>
          </w:p>
        </w:tc>
        <w:tc>
          <w:tcPr>
            <w:tcW w:w="1440" w:type="dxa"/>
          </w:tcPr>
          <w:p w14:paraId="5F476634">
            <w:pPr>
              <w:spacing w:after="0" w:line="240" w:lineRule="auto"/>
              <w:rPr>
                <w:highlight w:val="yellow"/>
              </w:rPr>
            </w:pPr>
          </w:p>
        </w:tc>
      </w:tr>
      <w:tr w14:paraId="37270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1396A03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POINT_CODE</w:t>
            </w:r>
          </w:p>
        </w:tc>
        <w:tc>
          <w:tcPr>
            <w:tcW w:w="1440" w:type="dxa"/>
          </w:tcPr>
          <w:p w14:paraId="43B6F516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VARCHAR(64)</w:t>
            </w:r>
          </w:p>
        </w:tc>
        <w:tc>
          <w:tcPr>
            <w:tcW w:w="1440" w:type="dxa"/>
          </w:tcPr>
          <w:p w14:paraId="249E617D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是</w:t>
            </w:r>
          </w:p>
        </w:tc>
        <w:tc>
          <w:tcPr>
            <w:tcW w:w="1440" w:type="dxa"/>
          </w:tcPr>
          <w:p w14:paraId="69053693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无</w:t>
            </w:r>
          </w:p>
        </w:tc>
        <w:tc>
          <w:tcPr>
            <w:tcW w:w="1440" w:type="dxa"/>
          </w:tcPr>
          <w:p w14:paraId="0ECAF177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点位编码</w:t>
            </w:r>
          </w:p>
        </w:tc>
        <w:tc>
          <w:tcPr>
            <w:tcW w:w="1440" w:type="dxa"/>
          </w:tcPr>
          <w:p w14:paraId="1D7761FE">
            <w:pPr>
              <w:spacing w:after="0" w:line="240" w:lineRule="auto"/>
              <w:rPr>
                <w:highlight w:val="yellow"/>
              </w:rPr>
            </w:pPr>
          </w:p>
        </w:tc>
      </w:tr>
      <w:tr w14:paraId="1600D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49A5128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POINT_NAME</w:t>
            </w:r>
          </w:p>
        </w:tc>
        <w:tc>
          <w:tcPr>
            <w:tcW w:w="1440" w:type="dxa"/>
          </w:tcPr>
          <w:p w14:paraId="22F80318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VARCHAR(128)</w:t>
            </w:r>
          </w:p>
        </w:tc>
        <w:tc>
          <w:tcPr>
            <w:tcW w:w="1440" w:type="dxa"/>
          </w:tcPr>
          <w:p w14:paraId="1FB09CD4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是</w:t>
            </w:r>
          </w:p>
        </w:tc>
        <w:tc>
          <w:tcPr>
            <w:tcW w:w="1440" w:type="dxa"/>
          </w:tcPr>
          <w:p w14:paraId="5DCD87D4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无</w:t>
            </w:r>
          </w:p>
        </w:tc>
        <w:tc>
          <w:tcPr>
            <w:tcW w:w="1440" w:type="dxa"/>
          </w:tcPr>
          <w:p w14:paraId="0BEE4DDB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点位名称</w:t>
            </w:r>
          </w:p>
        </w:tc>
        <w:tc>
          <w:tcPr>
            <w:tcW w:w="1440" w:type="dxa"/>
          </w:tcPr>
          <w:p w14:paraId="4450E896">
            <w:pPr>
              <w:spacing w:after="0" w:line="240" w:lineRule="auto"/>
              <w:rPr>
                <w:highlight w:val="yellow"/>
              </w:rPr>
            </w:pPr>
          </w:p>
        </w:tc>
      </w:tr>
      <w:tr w14:paraId="5D514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8D72B08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ADDRESS</w:t>
            </w:r>
          </w:p>
        </w:tc>
        <w:tc>
          <w:tcPr>
            <w:tcW w:w="1440" w:type="dxa"/>
          </w:tcPr>
          <w:p w14:paraId="00AE8CDC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VARCHAR(128)</w:t>
            </w:r>
          </w:p>
        </w:tc>
        <w:tc>
          <w:tcPr>
            <w:tcW w:w="1440" w:type="dxa"/>
          </w:tcPr>
          <w:p w14:paraId="67044D3B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是</w:t>
            </w:r>
          </w:p>
        </w:tc>
        <w:tc>
          <w:tcPr>
            <w:tcW w:w="1440" w:type="dxa"/>
          </w:tcPr>
          <w:p w14:paraId="28AA4D90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无</w:t>
            </w:r>
          </w:p>
        </w:tc>
        <w:tc>
          <w:tcPr>
            <w:tcW w:w="1440" w:type="dxa"/>
          </w:tcPr>
          <w:p w14:paraId="312AD5B9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地址</w:t>
            </w:r>
          </w:p>
        </w:tc>
        <w:tc>
          <w:tcPr>
            <w:tcW w:w="1440" w:type="dxa"/>
          </w:tcPr>
          <w:p w14:paraId="1F8CB337">
            <w:pPr>
              <w:spacing w:after="0" w:line="240" w:lineRule="auto"/>
              <w:rPr>
                <w:highlight w:val="yellow"/>
              </w:rPr>
            </w:pPr>
          </w:p>
        </w:tc>
      </w:tr>
      <w:tr w14:paraId="7AAF0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044A170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DATA_TYPE</w:t>
            </w:r>
          </w:p>
        </w:tc>
        <w:tc>
          <w:tcPr>
            <w:tcW w:w="1440" w:type="dxa"/>
          </w:tcPr>
          <w:p w14:paraId="39866E2A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VARCHAR(32)</w:t>
            </w:r>
          </w:p>
        </w:tc>
        <w:tc>
          <w:tcPr>
            <w:tcW w:w="1440" w:type="dxa"/>
          </w:tcPr>
          <w:p w14:paraId="135AC04E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是</w:t>
            </w:r>
          </w:p>
        </w:tc>
        <w:tc>
          <w:tcPr>
            <w:tcW w:w="1440" w:type="dxa"/>
          </w:tcPr>
          <w:p w14:paraId="79569B48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无</w:t>
            </w:r>
          </w:p>
        </w:tc>
        <w:tc>
          <w:tcPr>
            <w:tcW w:w="1440" w:type="dxa"/>
          </w:tcPr>
          <w:p w14:paraId="24A5D81C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数据类型</w:t>
            </w:r>
          </w:p>
        </w:tc>
        <w:tc>
          <w:tcPr>
            <w:tcW w:w="1440" w:type="dxa"/>
          </w:tcPr>
          <w:p w14:paraId="49098A81">
            <w:pPr>
              <w:spacing w:after="0" w:line="240" w:lineRule="auto"/>
              <w:rPr>
                <w:highlight w:val="yellow"/>
              </w:rPr>
            </w:pPr>
          </w:p>
        </w:tc>
      </w:tr>
      <w:tr w14:paraId="1708F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85BB5C1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UNIT</w:t>
            </w:r>
          </w:p>
        </w:tc>
        <w:tc>
          <w:tcPr>
            <w:tcW w:w="1440" w:type="dxa"/>
          </w:tcPr>
          <w:p w14:paraId="72BBFDD9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VARCHAR(32)</w:t>
            </w:r>
          </w:p>
        </w:tc>
        <w:tc>
          <w:tcPr>
            <w:tcW w:w="1440" w:type="dxa"/>
          </w:tcPr>
          <w:p w14:paraId="599F0E83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否</w:t>
            </w:r>
          </w:p>
        </w:tc>
        <w:tc>
          <w:tcPr>
            <w:tcW w:w="1440" w:type="dxa"/>
          </w:tcPr>
          <w:p w14:paraId="61595879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NULL</w:t>
            </w:r>
          </w:p>
        </w:tc>
        <w:tc>
          <w:tcPr>
            <w:tcW w:w="1440" w:type="dxa"/>
          </w:tcPr>
          <w:p w14:paraId="60536F17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单位</w:t>
            </w:r>
          </w:p>
        </w:tc>
        <w:tc>
          <w:tcPr>
            <w:tcW w:w="1440" w:type="dxa"/>
          </w:tcPr>
          <w:p w14:paraId="6E22E86E">
            <w:pPr>
              <w:spacing w:after="0" w:line="240" w:lineRule="auto"/>
              <w:rPr>
                <w:highlight w:val="yellow"/>
              </w:rPr>
            </w:pPr>
          </w:p>
        </w:tc>
      </w:tr>
      <w:tr w14:paraId="5BE22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CFDAF1D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RATIO</w:t>
            </w:r>
          </w:p>
        </w:tc>
        <w:tc>
          <w:tcPr>
            <w:tcW w:w="1440" w:type="dxa"/>
          </w:tcPr>
          <w:p w14:paraId="39479767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NUMBER(18,6)</w:t>
            </w:r>
          </w:p>
        </w:tc>
        <w:tc>
          <w:tcPr>
            <w:tcW w:w="1440" w:type="dxa"/>
          </w:tcPr>
          <w:p w14:paraId="6AAE6C03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否</w:t>
            </w:r>
          </w:p>
        </w:tc>
        <w:tc>
          <w:tcPr>
            <w:tcW w:w="1440" w:type="dxa"/>
          </w:tcPr>
          <w:p w14:paraId="0D787879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1</w:t>
            </w:r>
          </w:p>
        </w:tc>
        <w:tc>
          <w:tcPr>
            <w:tcW w:w="1440" w:type="dxa"/>
          </w:tcPr>
          <w:p w14:paraId="6AF20BF5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倍率</w:t>
            </w:r>
          </w:p>
        </w:tc>
        <w:tc>
          <w:tcPr>
            <w:tcW w:w="1440" w:type="dxa"/>
          </w:tcPr>
          <w:p w14:paraId="6C557599">
            <w:pPr>
              <w:spacing w:after="0" w:line="240" w:lineRule="auto"/>
              <w:rPr>
                <w:highlight w:val="yellow"/>
              </w:rPr>
            </w:pPr>
          </w:p>
        </w:tc>
      </w:tr>
      <w:tr w14:paraId="699B8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3CD29F3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SAMPLING_FREQUENCY</w:t>
            </w:r>
          </w:p>
        </w:tc>
        <w:tc>
          <w:tcPr>
            <w:tcW w:w="1440" w:type="dxa"/>
          </w:tcPr>
          <w:p w14:paraId="01F2AA5E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NUMBER(10)</w:t>
            </w:r>
          </w:p>
        </w:tc>
        <w:tc>
          <w:tcPr>
            <w:tcW w:w="1440" w:type="dxa"/>
          </w:tcPr>
          <w:p w14:paraId="06DF1AB6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否</w:t>
            </w:r>
          </w:p>
        </w:tc>
        <w:tc>
          <w:tcPr>
            <w:tcW w:w="1440" w:type="dxa"/>
          </w:tcPr>
          <w:p w14:paraId="0523CAE0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NULL</w:t>
            </w:r>
          </w:p>
        </w:tc>
        <w:tc>
          <w:tcPr>
            <w:tcW w:w="1440" w:type="dxa"/>
          </w:tcPr>
          <w:p w14:paraId="22949DDC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采样频率</w:t>
            </w:r>
          </w:p>
        </w:tc>
        <w:tc>
          <w:tcPr>
            <w:tcW w:w="1440" w:type="dxa"/>
          </w:tcPr>
          <w:p w14:paraId="265C1E23">
            <w:pPr>
              <w:spacing w:after="0" w:line="240" w:lineRule="auto"/>
              <w:rPr>
                <w:highlight w:val="yellow"/>
              </w:rPr>
            </w:pPr>
          </w:p>
        </w:tc>
      </w:tr>
      <w:tr w14:paraId="436F2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BA9CD5C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STATUS</w:t>
            </w:r>
          </w:p>
        </w:tc>
        <w:tc>
          <w:tcPr>
            <w:tcW w:w="1440" w:type="dxa"/>
          </w:tcPr>
          <w:p w14:paraId="68086FCA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VARCHAR(32)</w:t>
            </w:r>
          </w:p>
        </w:tc>
        <w:tc>
          <w:tcPr>
            <w:tcW w:w="1440" w:type="dxa"/>
          </w:tcPr>
          <w:p w14:paraId="353E976E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是</w:t>
            </w:r>
          </w:p>
        </w:tc>
        <w:tc>
          <w:tcPr>
            <w:tcW w:w="1440" w:type="dxa"/>
          </w:tcPr>
          <w:p w14:paraId="44E08850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'ENABLED'</w:t>
            </w:r>
          </w:p>
        </w:tc>
        <w:tc>
          <w:tcPr>
            <w:tcW w:w="1440" w:type="dxa"/>
          </w:tcPr>
          <w:p w14:paraId="59B8381C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状态</w:t>
            </w:r>
          </w:p>
        </w:tc>
        <w:tc>
          <w:tcPr>
            <w:tcW w:w="1440" w:type="dxa"/>
          </w:tcPr>
          <w:p w14:paraId="0E477653">
            <w:pPr>
              <w:spacing w:after="0" w:line="240" w:lineRule="auto"/>
              <w:rPr>
                <w:highlight w:val="yellow"/>
              </w:rPr>
            </w:pPr>
          </w:p>
        </w:tc>
      </w:tr>
      <w:tr w14:paraId="5D261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91C46B5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CREATED_AT</w:t>
            </w:r>
          </w:p>
        </w:tc>
        <w:tc>
          <w:tcPr>
            <w:tcW w:w="1440" w:type="dxa"/>
          </w:tcPr>
          <w:p w14:paraId="78EFA0B6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TIMESTAMP</w:t>
            </w:r>
          </w:p>
        </w:tc>
        <w:tc>
          <w:tcPr>
            <w:tcW w:w="1440" w:type="dxa"/>
          </w:tcPr>
          <w:p w14:paraId="45EB46B6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是</w:t>
            </w:r>
          </w:p>
        </w:tc>
        <w:tc>
          <w:tcPr>
            <w:tcW w:w="1440" w:type="dxa"/>
          </w:tcPr>
          <w:p w14:paraId="3BA0A0C7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CURRENT_TIMESTAMP</w:t>
            </w:r>
          </w:p>
        </w:tc>
        <w:tc>
          <w:tcPr>
            <w:tcW w:w="1440" w:type="dxa"/>
          </w:tcPr>
          <w:p w14:paraId="5F753CAA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创建时间</w:t>
            </w:r>
          </w:p>
        </w:tc>
        <w:tc>
          <w:tcPr>
            <w:tcW w:w="1440" w:type="dxa"/>
          </w:tcPr>
          <w:p w14:paraId="39DFAFA7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记录创建时间。</w:t>
            </w:r>
          </w:p>
        </w:tc>
      </w:tr>
      <w:tr w14:paraId="69A7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A9C8504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UPDATED_AT</w:t>
            </w:r>
          </w:p>
        </w:tc>
        <w:tc>
          <w:tcPr>
            <w:tcW w:w="1440" w:type="dxa"/>
          </w:tcPr>
          <w:p w14:paraId="74A5576C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TIMESTAMP</w:t>
            </w:r>
          </w:p>
        </w:tc>
        <w:tc>
          <w:tcPr>
            <w:tcW w:w="1440" w:type="dxa"/>
          </w:tcPr>
          <w:p w14:paraId="161ECC83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否</w:t>
            </w:r>
          </w:p>
        </w:tc>
        <w:tc>
          <w:tcPr>
            <w:tcW w:w="1440" w:type="dxa"/>
          </w:tcPr>
          <w:p w14:paraId="6AA42494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NULL</w:t>
            </w:r>
          </w:p>
        </w:tc>
        <w:tc>
          <w:tcPr>
            <w:tcW w:w="1440" w:type="dxa"/>
          </w:tcPr>
          <w:p w14:paraId="6127427B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更新时间</w:t>
            </w:r>
          </w:p>
        </w:tc>
        <w:tc>
          <w:tcPr>
            <w:tcW w:w="1440" w:type="dxa"/>
          </w:tcPr>
          <w:p w14:paraId="143A22B5">
            <w:pPr>
              <w:spacing w:after="0" w:line="240" w:lineRule="auto"/>
              <w:rPr>
                <w:highlight w:val="yellow"/>
              </w:rPr>
            </w:pPr>
            <w:r>
              <w:rPr>
                <w:rFonts w:ascii="微软雅黑" w:hAnsi="微软雅黑" w:eastAsia="微软雅黑"/>
                <w:highlight w:val="yellow"/>
              </w:rPr>
              <w:t>记录最后更新时间。</w:t>
            </w:r>
          </w:p>
        </w:tc>
      </w:tr>
    </w:tbl>
    <w:p w14:paraId="4BA888A3"/>
    <w:p w14:paraId="2FADE5B7"/>
    <w:p w14:paraId="75D5A88C">
      <w:r>
        <w:rPr>
          <w:rFonts w:ascii="微软雅黑" w:hAnsi="微软雅黑" w:eastAsia="微软雅黑"/>
          <w:b/>
        </w:rPr>
        <w:t>MD_DEVICE_MAINTENANCE（设备维护/校准）</w:t>
      </w:r>
    </w:p>
    <w:p w14:paraId="3EFC1785">
      <w:r>
        <w:rPr>
          <w:rFonts w:ascii="微软雅黑" w:hAnsi="微软雅黑" w:eastAsia="微软雅黑"/>
          <w:b w:val="0"/>
        </w:rPr>
        <w:t>表用途： 维护、校准、维修记录。 来源： device.py 主键： MAINTENANCE_ID 外键： DEVICE_ID -&gt; MD_DEVICE.DEVICE_ID 唯一约束： 无 推荐索引： DEVICE_ID；PLAN_DATE</w:t>
      </w:r>
    </w:p>
    <w:p w14:paraId="037C1890">
      <w:r>
        <w:rPr>
          <w:rFonts w:ascii="微软雅黑" w:hAnsi="微软雅黑" w:eastAsia="微软雅黑"/>
          <w:b w:val="0"/>
        </w:rPr>
        <w:t>现状映射： 来源于设备维护能力。</w:t>
      </w:r>
    </w:p>
    <w:p w14:paraId="6FE82904">
      <w:pPr>
        <w:pStyle w:val="16"/>
      </w:pPr>
      <w:r>
        <w:rPr>
          <w:rFonts w:ascii="微软雅黑" w:hAnsi="微软雅黑" w:eastAsia="微软雅黑"/>
        </w:rPr>
        <w:t>计划和实际结果都保留。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3"/>
        <w:gridCol w:w="1741"/>
        <w:gridCol w:w="515"/>
        <w:gridCol w:w="2514"/>
        <w:gridCol w:w="526"/>
        <w:gridCol w:w="707"/>
      </w:tblGrid>
      <w:tr w14:paraId="4C94A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30D4F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739870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1079F1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7763A8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1E9C51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280245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0F54B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D5B697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MAINTENANCE_ID</w:t>
            </w:r>
          </w:p>
        </w:tc>
        <w:tc>
          <w:tcPr>
            <w:tcW w:w="1440" w:type="dxa"/>
          </w:tcPr>
          <w:p w14:paraId="4946BB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56A8355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AAAB0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7F0DD10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607B5A3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4C90D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BF9AAA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DEVICE_ID</w:t>
            </w:r>
          </w:p>
        </w:tc>
        <w:tc>
          <w:tcPr>
            <w:tcW w:w="1440" w:type="dxa"/>
          </w:tcPr>
          <w:p w14:paraId="4E824BE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02FCC32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B7EF2A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60D0F0E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设备 ID</w:t>
            </w:r>
          </w:p>
        </w:tc>
        <w:tc>
          <w:tcPr>
            <w:tcW w:w="1440" w:type="dxa"/>
          </w:tcPr>
          <w:p w14:paraId="2DCBDE9C">
            <w:pPr>
              <w:spacing w:after="0" w:line="240" w:lineRule="auto"/>
            </w:pPr>
          </w:p>
        </w:tc>
      </w:tr>
      <w:tr w14:paraId="3E130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A1849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MAINTENANCE_TYPE</w:t>
            </w:r>
          </w:p>
        </w:tc>
        <w:tc>
          <w:tcPr>
            <w:tcW w:w="1440" w:type="dxa"/>
          </w:tcPr>
          <w:p w14:paraId="4561132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488F4EE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A9BDF3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0F75622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记录类型</w:t>
            </w:r>
          </w:p>
        </w:tc>
        <w:tc>
          <w:tcPr>
            <w:tcW w:w="1440" w:type="dxa"/>
          </w:tcPr>
          <w:p w14:paraId="454F90BD">
            <w:pPr>
              <w:spacing w:after="0" w:line="240" w:lineRule="auto"/>
            </w:pPr>
          </w:p>
        </w:tc>
      </w:tr>
      <w:tr w14:paraId="746EA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340371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PLAN_DATE</w:t>
            </w:r>
          </w:p>
        </w:tc>
        <w:tc>
          <w:tcPr>
            <w:tcW w:w="1440" w:type="dxa"/>
          </w:tcPr>
          <w:p w14:paraId="6FA4A34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DATE</w:t>
            </w:r>
          </w:p>
        </w:tc>
        <w:tc>
          <w:tcPr>
            <w:tcW w:w="1440" w:type="dxa"/>
          </w:tcPr>
          <w:p w14:paraId="4C52C4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BB0B90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434F5C0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计划日期</w:t>
            </w:r>
          </w:p>
        </w:tc>
        <w:tc>
          <w:tcPr>
            <w:tcW w:w="1440" w:type="dxa"/>
          </w:tcPr>
          <w:p w14:paraId="583E1E36">
            <w:pPr>
              <w:spacing w:after="0" w:line="240" w:lineRule="auto"/>
            </w:pPr>
          </w:p>
        </w:tc>
      </w:tr>
      <w:tr w14:paraId="38EBE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3AB30B8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DONE_DATE</w:t>
            </w:r>
          </w:p>
        </w:tc>
        <w:tc>
          <w:tcPr>
            <w:tcW w:w="1440" w:type="dxa"/>
          </w:tcPr>
          <w:p w14:paraId="70EEE88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DATE</w:t>
            </w:r>
          </w:p>
        </w:tc>
        <w:tc>
          <w:tcPr>
            <w:tcW w:w="1440" w:type="dxa"/>
          </w:tcPr>
          <w:p w14:paraId="23CE506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05DFA6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93F9A9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完成日期</w:t>
            </w:r>
          </w:p>
        </w:tc>
        <w:tc>
          <w:tcPr>
            <w:tcW w:w="1440" w:type="dxa"/>
          </w:tcPr>
          <w:p w14:paraId="101FC9D7">
            <w:pPr>
              <w:spacing w:after="0" w:line="240" w:lineRule="auto"/>
            </w:pPr>
          </w:p>
        </w:tc>
      </w:tr>
      <w:tr w14:paraId="17F71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646CD1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RESULT</w:t>
            </w:r>
          </w:p>
        </w:tc>
        <w:tc>
          <w:tcPr>
            <w:tcW w:w="1440" w:type="dxa"/>
          </w:tcPr>
          <w:p w14:paraId="68CBE30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47EBAC8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0891F1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28FC130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执行结果</w:t>
            </w:r>
          </w:p>
        </w:tc>
        <w:tc>
          <w:tcPr>
            <w:tcW w:w="1440" w:type="dxa"/>
          </w:tcPr>
          <w:p w14:paraId="58561668">
            <w:pPr>
              <w:spacing w:after="0" w:line="240" w:lineRule="auto"/>
            </w:pPr>
          </w:p>
        </w:tc>
      </w:tr>
      <w:tr w14:paraId="48EF6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58858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RESPONSIBLE_PERSON_ID</w:t>
            </w:r>
          </w:p>
        </w:tc>
        <w:tc>
          <w:tcPr>
            <w:tcW w:w="1440" w:type="dxa"/>
          </w:tcPr>
          <w:p w14:paraId="2129D0A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6879D5C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2BB81F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CF844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责任人</w:t>
            </w:r>
          </w:p>
        </w:tc>
        <w:tc>
          <w:tcPr>
            <w:tcW w:w="1440" w:type="dxa"/>
          </w:tcPr>
          <w:p w14:paraId="2D1C6819">
            <w:pPr>
              <w:spacing w:after="0" w:line="240" w:lineRule="auto"/>
            </w:pPr>
          </w:p>
        </w:tc>
      </w:tr>
      <w:tr w14:paraId="2F61E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EC59B3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CONTENT</w:t>
            </w:r>
          </w:p>
        </w:tc>
        <w:tc>
          <w:tcPr>
            <w:tcW w:w="1440" w:type="dxa"/>
          </w:tcPr>
          <w:p w14:paraId="377291A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CLOB</w:t>
            </w:r>
          </w:p>
        </w:tc>
        <w:tc>
          <w:tcPr>
            <w:tcW w:w="1440" w:type="dxa"/>
          </w:tcPr>
          <w:p w14:paraId="735563E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DC4D9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BFB48E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内容</w:t>
            </w:r>
          </w:p>
        </w:tc>
        <w:tc>
          <w:tcPr>
            <w:tcW w:w="1440" w:type="dxa"/>
          </w:tcPr>
          <w:p w14:paraId="30F380C0">
            <w:pPr>
              <w:spacing w:after="0" w:line="240" w:lineRule="auto"/>
            </w:pPr>
          </w:p>
        </w:tc>
      </w:tr>
      <w:tr w14:paraId="5BD19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980B62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NEXT_DUE_DATE</w:t>
            </w:r>
          </w:p>
        </w:tc>
        <w:tc>
          <w:tcPr>
            <w:tcW w:w="1440" w:type="dxa"/>
          </w:tcPr>
          <w:p w14:paraId="29189EF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DATE</w:t>
            </w:r>
          </w:p>
        </w:tc>
        <w:tc>
          <w:tcPr>
            <w:tcW w:w="1440" w:type="dxa"/>
          </w:tcPr>
          <w:p w14:paraId="7C4EE56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B9E994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1B0DB0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下次到期日期</w:t>
            </w:r>
          </w:p>
        </w:tc>
        <w:tc>
          <w:tcPr>
            <w:tcW w:w="1440" w:type="dxa"/>
          </w:tcPr>
          <w:p w14:paraId="4EDD413E">
            <w:pPr>
              <w:spacing w:after="0" w:line="240" w:lineRule="auto"/>
            </w:pPr>
          </w:p>
        </w:tc>
      </w:tr>
      <w:tr w14:paraId="3D87C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ACED7D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43318B6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27DA271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B47001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43CAA1D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08737E0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0242C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492265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2C442AB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21AC44A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BFA7DC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9E3592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268FFC0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0CBAF656"/>
    <w:p w14:paraId="79056BB1"/>
    <w:p w14:paraId="05F481B7">
      <w:r>
        <w:rPr>
          <w:rFonts w:ascii="微软雅黑" w:hAnsi="微软雅黑" w:eastAsia="微软雅黑"/>
          <w:b/>
        </w:rPr>
        <w:t>ENG_TECHNOLOGY（工艺）</w:t>
      </w:r>
    </w:p>
    <w:p w14:paraId="0A0132A8">
      <w:r>
        <w:rPr>
          <w:rFonts w:ascii="微软雅黑" w:hAnsi="微软雅黑" w:eastAsia="微软雅黑"/>
          <w:b w:val="0"/>
        </w:rPr>
        <w:t>表用途： 工艺规范主档。 来源： technologies.py 主键： TECHNOLOGY_ID 外键： PRODUCT_ID -&gt; MD_PRODUCT_CATALOG.PRODUCT_ID 唯一约束： TECHNOLOGY_CODE 推荐索引： PRODUCT_ID；STATUS</w:t>
      </w:r>
    </w:p>
    <w:p w14:paraId="00CB1867">
      <w:r>
        <w:rPr>
          <w:rFonts w:ascii="微软雅黑" w:hAnsi="微软雅黑" w:eastAsia="微软雅黑"/>
          <w:b w:val="0"/>
        </w:rPr>
        <w:t>现状映射： 工艺预留接口落地。</w:t>
      </w:r>
    </w:p>
    <w:p w14:paraId="4D99C260">
      <w:pPr>
        <w:pStyle w:val="16"/>
      </w:pPr>
      <w:r>
        <w:rPr>
          <w:rFonts w:ascii="微软雅黑" w:hAnsi="微软雅黑" w:eastAsia="微软雅黑"/>
        </w:rPr>
        <w:t>可扩展版本管理。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1741"/>
        <w:gridCol w:w="681"/>
        <w:gridCol w:w="2514"/>
        <w:gridCol w:w="690"/>
        <w:gridCol w:w="838"/>
      </w:tblGrid>
      <w:tr w14:paraId="27E80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A7CA6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3818AC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51A231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30B055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2FD9AC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51FB89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67517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A58A4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TECHNOLOGY_ID</w:t>
            </w:r>
          </w:p>
        </w:tc>
        <w:tc>
          <w:tcPr>
            <w:tcW w:w="1440" w:type="dxa"/>
          </w:tcPr>
          <w:p w14:paraId="55615A7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5492527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102D82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0E98B55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40A77EF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76005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604FD4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TECHNOLOGY_CODE</w:t>
            </w:r>
          </w:p>
        </w:tc>
        <w:tc>
          <w:tcPr>
            <w:tcW w:w="1440" w:type="dxa"/>
          </w:tcPr>
          <w:p w14:paraId="5AB123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33B2024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96A3A9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28D4C1B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工艺编码</w:t>
            </w:r>
          </w:p>
        </w:tc>
        <w:tc>
          <w:tcPr>
            <w:tcW w:w="1440" w:type="dxa"/>
          </w:tcPr>
          <w:p w14:paraId="1EE1F2F0">
            <w:pPr>
              <w:spacing w:after="0" w:line="240" w:lineRule="auto"/>
            </w:pPr>
          </w:p>
        </w:tc>
      </w:tr>
      <w:tr w14:paraId="4B3B8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E240A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TECHNOLOGY_NAME</w:t>
            </w:r>
          </w:p>
        </w:tc>
        <w:tc>
          <w:tcPr>
            <w:tcW w:w="1440" w:type="dxa"/>
          </w:tcPr>
          <w:p w14:paraId="7AD0376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65472AB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78CB0D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528A5CE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工艺名称</w:t>
            </w:r>
          </w:p>
        </w:tc>
        <w:tc>
          <w:tcPr>
            <w:tcW w:w="1440" w:type="dxa"/>
          </w:tcPr>
          <w:p w14:paraId="783B5140">
            <w:pPr>
              <w:spacing w:after="0" w:line="240" w:lineRule="auto"/>
            </w:pPr>
          </w:p>
        </w:tc>
      </w:tr>
      <w:tr w14:paraId="54FC5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4A0E7C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PRODUCT_ID</w:t>
            </w:r>
          </w:p>
        </w:tc>
        <w:tc>
          <w:tcPr>
            <w:tcW w:w="1440" w:type="dxa"/>
          </w:tcPr>
          <w:p w14:paraId="1927202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072D3C0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63FBC5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49E2030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产品 ID</w:t>
            </w:r>
          </w:p>
        </w:tc>
        <w:tc>
          <w:tcPr>
            <w:tcW w:w="1440" w:type="dxa"/>
          </w:tcPr>
          <w:p w14:paraId="257F1782">
            <w:pPr>
              <w:spacing w:after="0" w:line="240" w:lineRule="auto"/>
            </w:pPr>
          </w:p>
        </w:tc>
      </w:tr>
      <w:tr w14:paraId="3BBE8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7541E5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VERSION_NO</w:t>
            </w:r>
          </w:p>
        </w:tc>
        <w:tc>
          <w:tcPr>
            <w:tcW w:w="1440" w:type="dxa"/>
          </w:tcPr>
          <w:p w14:paraId="74670C4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7373128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45D9C3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194E1BA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版本号</w:t>
            </w:r>
          </w:p>
        </w:tc>
        <w:tc>
          <w:tcPr>
            <w:tcW w:w="1440" w:type="dxa"/>
          </w:tcPr>
          <w:p w14:paraId="422545D7">
            <w:pPr>
              <w:spacing w:after="0" w:line="240" w:lineRule="auto"/>
            </w:pPr>
          </w:p>
        </w:tc>
      </w:tr>
      <w:tr w14:paraId="454BB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EF7D8F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STANDARD_FILE_ID</w:t>
            </w:r>
          </w:p>
        </w:tc>
        <w:tc>
          <w:tcPr>
            <w:tcW w:w="1440" w:type="dxa"/>
          </w:tcPr>
          <w:p w14:paraId="4A1AC3D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29D78CE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2485A4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C03E3C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标准文件 ID</w:t>
            </w:r>
          </w:p>
        </w:tc>
        <w:tc>
          <w:tcPr>
            <w:tcW w:w="1440" w:type="dxa"/>
          </w:tcPr>
          <w:p w14:paraId="0EF21EDB">
            <w:pPr>
              <w:spacing w:after="0" w:line="240" w:lineRule="auto"/>
            </w:pPr>
          </w:p>
        </w:tc>
      </w:tr>
      <w:tr w14:paraId="69CCA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DF749F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440" w:type="dxa"/>
          </w:tcPr>
          <w:p w14:paraId="256DA89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0996278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370625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'ENABLED'</w:t>
            </w:r>
          </w:p>
        </w:tc>
        <w:tc>
          <w:tcPr>
            <w:tcW w:w="1440" w:type="dxa"/>
          </w:tcPr>
          <w:p w14:paraId="0154AAB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w="1440" w:type="dxa"/>
          </w:tcPr>
          <w:p w14:paraId="458BAF00">
            <w:pPr>
              <w:spacing w:after="0" w:line="240" w:lineRule="auto"/>
            </w:pPr>
          </w:p>
        </w:tc>
      </w:tr>
      <w:tr w14:paraId="7D807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639DD7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DESCRIPTION</w:t>
            </w:r>
          </w:p>
        </w:tc>
        <w:tc>
          <w:tcPr>
            <w:tcW w:w="1440" w:type="dxa"/>
          </w:tcPr>
          <w:p w14:paraId="7434832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CLOB</w:t>
            </w:r>
          </w:p>
        </w:tc>
        <w:tc>
          <w:tcPr>
            <w:tcW w:w="1440" w:type="dxa"/>
          </w:tcPr>
          <w:p w14:paraId="6B718EA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0EC598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4395965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说明</w:t>
            </w:r>
          </w:p>
        </w:tc>
        <w:tc>
          <w:tcPr>
            <w:tcW w:w="1440" w:type="dxa"/>
          </w:tcPr>
          <w:p w14:paraId="1D3EB9E5">
            <w:pPr>
              <w:spacing w:after="0" w:line="240" w:lineRule="auto"/>
            </w:pPr>
          </w:p>
        </w:tc>
      </w:tr>
      <w:tr w14:paraId="3B237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344224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41E4337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5A2B788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4C695E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1BB09BE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5B3E23A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1755A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418ECB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147E59A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392EA38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CC1248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25BD21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1308E39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4B3A0C75"/>
    <w:p w14:paraId="3AE81678"/>
    <w:p w14:paraId="1FC69028">
      <w:r>
        <w:rPr>
          <w:rFonts w:ascii="微软雅黑" w:hAnsi="微软雅黑" w:eastAsia="微软雅黑"/>
          <w:b/>
        </w:rPr>
        <w:t>ENG_WORKFLOW（流程模板）</w:t>
      </w:r>
    </w:p>
    <w:p w14:paraId="7ECA2C0E">
      <w:r>
        <w:rPr>
          <w:rFonts w:ascii="微软雅黑" w:hAnsi="微软雅黑" w:eastAsia="微软雅黑"/>
          <w:b w:val="0"/>
        </w:rPr>
        <w:t>表用途： 工作流/业务流程模板。 来源： workflows.py 主键： WORKFLOW_ID 外键： 无 唯一约束： WORKFLOW_CODE 推荐索引： STATUS</w:t>
      </w:r>
    </w:p>
    <w:p w14:paraId="14A5AF10">
      <w:r>
        <w:rPr>
          <w:rFonts w:ascii="微软雅黑" w:hAnsi="微软雅黑" w:eastAsia="微软雅黑"/>
          <w:b w:val="0"/>
        </w:rPr>
        <w:t>现状映射： 承接样品流程、审批流。</w:t>
      </w:r>
    </w:p>
    <w:p w14:paraId="34B4E1EE">
      <w:pPr>
        <w:pStyle w:val="16"/>
      </w:pPr>
      <w:r>
        <w:rPr>
          <w:rFonts w:ascii="微软雅黑" w:hAnsi="微软雅黑" w:eastAsia="微软雅黑"/>
        </w:rPr>
        <w:t>步骤拆到子表。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9"/>
        <w:gridCol w:w="1741"/>
        <w:gridCol w:w="749"/>
        <w:gridCol w:w="2514"/>
        <w:gridCol w:w="750"/>
        <w:gridCol w:w="893"/>
      </w:tblGrid>
      <w:tr w14:paraId="6CA25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8B9F3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7135F3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4ECA03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2F905F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38F892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6872EC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201E0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C0DB70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WORKFLOW_ID</w:t>
            </w:r>
          </w:p>
        </w:tc>
        <w:tc>
          <w:tcPr>
            <w:tcW w:w="1440" w:type="dxa"/>
          </w:tcPr>
          <w:p w14:paraId="7506033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2BA6B8D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EF8652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031A1FA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48349CC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26F81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EF74F4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WORKFLOW_CODE</w:t>
            </w:r>
          </w:p>
        </w:tc>
        <w:tc>
          <w:tcPr>
            <w:tcW w:w="1440" w:type="dxa"/>
          </w:tcPr>
          <w:p w14:paraId="1820FAF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43E4975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7F8030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1CEEADD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流程编码</w:t>
            </w:r>
          </w:p>
        </w:tc>
        <w:tc>
          <w:tcPr>
            <w:tcW w:w="1440" w:type="dxa"/>
          </w:tcPr>
          <w:p w14:paraId="02DEEB5E">
            <w:pPr>
              <w:spacing w:after="0" w:line="240" w:lineRule="auto"/>
            </w:pPr>
          </w:p>
        </w:tc>
      </w:tr>
      <w:tr w14:paraId="251CA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7C5D45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WORKFLOW_NAME</w:t>
            </w:r>
          </w:p>
        </w:tc>
        <w:tc>
          <w:tcPr>
            <w:tcW w:w="1440" w:type="dxa"/>
          </w:tcPr>
          <w:p w14:paraId="073E591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1EB8F21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A2C4B5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7908EA7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流程名称</w:t>
            </w:r>
          </w:p>
        </w:tc>
        <w:tc>
          <w:tcPr>
            <w:tcW w:w="1440" w:type="dxa"/>
          </w:tcPr>
          <w:p w14:paraId="4ED637BB">
            <w:pPr>
              <w:spacing w:after="0" w:line="240" w:lineRule="auto"/>
            </w:pPr>
          </w:p>
        </w:tc>
      </w:tr>
      <w:tr w14:paraId="3EA0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F6EE76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WORKFLOW_TYPE</w:t>
            </w:r>
          </w:p>
        </w:tc>
        <w:tc>
          <w:tcPr>
            <w:tcW w:w="1440" w:type="dxa"/>
          </w:tcPr>
          <w:p w14:paraId="22CB431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3B32051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6EE428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7DA3EDF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流程类型</w:t>
            </w:r>
          </w:p>
        </w:tc>
        <w:tc>
          <w:tcPr>
            <w:tcW w:w="1440" w:type="dxa"/>
          </w:tcPr>
          <w:p w14:paraId="38E4BF2F">
            <w:pPr>
              <w:spacing w:after="0" w:line="240" w:lineRule="auto"/>
            </w:pPr>
          </w:p>
        </w:tc>
      </w:tr>
      <w:tr w14:paraId="415B4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67610F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APPLY_OBJECT</w:t>
            </w:r>
          </w:p>
        </w:tc>
        <w:tc>
          <w:tcPr>
            <w:tcW w:w="1440" w:type="dxa"/>
          </w:tcPr>
          <w:p w14:paraId="3E6B08F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4304412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03F890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270324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适用对象</w:t>
            </w:r>
          </w:p>
        </w:tc>
        <w:tc>
          <w:tcPr>
            <w:tcW w:w="1440" w:type="dxa"/>
          </w:tcPr>
          <w:p w14:paraId="35AD7C57">
            <w:pPr>
              <w:spacing w:after="0" w:line="240" w:lineRule="auto"/>
            </w:pPr>
          </w:p>
        </w:tc>
      </w:tr>
      <w:tr w14:paraId="30307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42D147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440" w:type="dxa"/>
          </w:tcPr>
          <w:p w14:paraId="3F23C23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288A1E0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CC74D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'ENABLED'</w:t>
            </w:r>
          </w:p>
        </w:tc>
        <w:tc>
          <w:tcPr>
            <w:tcW w:w="1440" w:type="dxa"/>
          </w:tcPr>
          <w:p w14:paraId="1542877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w="1440" w:type="dxa"/>
          </w:tcPr>
          <w:p w14:paraId="282D5744">
            <w:pPr>
              <w:spacing w:after="0" w:line="240" w:lineRule="auto"/>
            </w:pPr>
          </w:p>
        </w:tc>
      </w:tr>
      <w:tr w14:paraId="6D1C8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778CD6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DESCRIPTION</w:t>
            </w:r>
          </w:p>
        </w:tc>
        <w:tc>
          <w:tcPr>
            <w:tcW w:w="1440" w:type="dxa"/>
          </w:tcPr>
          <w:p w14:paraId="417EE35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CLOB</w:t>
            </w:r>
          </w:p>
        </w:tc>
        <w:tc>
          <w:tcPr>
            <w:tcW w:w="1440" w:type="dxa"/>
          </w:tcPr>
          <w:p w14:paraId="1693CED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BC98E6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49FB2A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说明</w:t>
            </w:r>
          </w:p>
        </w:tc>
        <w:tc>
          <w:tcPr>
            <w:tcW w:w="1440" w:type="dxa"/>
          </w:tcPr>
          <w:p w14:paraId="29271499">
            <w:pPr>
              <w:spacing w:after="0" w:line="240" w:lineRule="auto"/>
            </w:pPr>
          </w:p>
        </w:tc>
      </w:tr>
      <w:tr w14:paraId="4D21B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23507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32B2EAE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4453C87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810CC1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4F7E4B8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74CB6F4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4D401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9468B7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7B6BCFB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7959ED3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FD4F01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74FB20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419CDC3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79D3446F"/>
    <w:p w14:paraId="292BBD55"/>
    <w:p w14:paraId="28785FC9">
      <w:r>
        <w:rPr>
          <w:rFonts w:ascii="微软雅黑" w:hAnsi="微软雅黑" w:eastAsia="微软雅黑"/>
          <w:b/>
        </w:rPr>
        <w:t>ENG_WORKFLOW_STEP（流程步骤）</w:t>
      </w:r>
    </w:p>
    <w:p w14:paraId="63304D63">
      <w:r>
        <w:rPr>
          <w:rFonts w:ascii="微软雅黑" w:hAnsi="微软雅黑" w:eastAsia="微软雅黑"/>
          <w:b w:val="0"/>
        </w:rPr>
        <w:t>表用途： 流程模板步骤定义。 来源： workflows.py 主键： STEP_ID 外键： WORKFLOW_ID -&gt; ENG_WORKFLOW.WORKFLOW_ID 唯一约束： (WORKFLOW_ID, STEP_CODE) 推荐索引： WORKFLOW_ID；SORT_NO</w:t>
      </w:r>
    </w:p>
    <w:p w14:paraId="6C1F7926">
      <w:r>
        <w:rPr>
          <w:rFonts w:ascii="微软雅黑" w:hAnsi="微软雅黑" w:eastAsia="微软雅黑"/>
          <w:b w:val="0"/>
        </w:rPr>
        <w:t>现状映射： 流程图节点来源。</w:t>
      </w:r>
    </w:p>
    <w:p w14:paraId="005A7579">
      <w:pPr>
        <w:pStyle w:val="16"/>
      </w:pPr>
      <w:r>
        <w:rPr>
          <w:rFonts w:ascii="微软雅黑" w:hAnsi="微软雅黑" w:eastAsia="微软雅黑"/>
        </w:rPr>
        <w:t>允许回退由字段控制。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1741"/>
        <w:gridCol w:w="724"/>
        <w:gridCol w:w="2514"/>
        <w:gridCol w:w="733"/>
        <w:gridCol w:w="873"/>
      </w:tblGrid>
      <w:tr w14:paraId="275C1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DD6F0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1EE227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57F64D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4F1ED9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00E9BE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241383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2A84F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6497B0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STEP_ID</w:t>
            </w:r>
          </w:p>
        </w:tc>
        <w:tc>
          <w:tcPr>
            <w:tcW w:w="1440" w:type="dxa"/>
          </w:tcPr>
          <w:p w14:paraId="77A5C9C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749BBF8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49094A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1758A82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28264D7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04BC1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C15966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WORKFLOW_ID</w:t>
            </w:r>
          </w:p>
        </w:tc>
        <w:tc>
          <w:tcPr>
            <w:tcW w:w="1440" w:type="dxa"/>
          </w:tcPr>
          <w:p w14:paraId="13A143B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0997F60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02CB0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190E6AB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流程 ID</w:t>
            </w:r>
          </w:p>
        </w:tc>
        <w:tc>
          <w:tcPr>
            <w:tcW w:w="1440" w:type="dxa"/>
          </w:tcPr>
          <w:p w14:paraId="2976D330">
            <w:pPr>
              <w:spacing w:after="0" w:line="240" w:lineRule="auto"/>
            </w:pPr>
          </w:p>
        </w:tc>
      </w:tr>
      <w:tr w14:paraId="72055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1A7C41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STEP_CODE</w:t>
            </w:r>
          </w:p>
        </w:tc>
        <w:tc>
          <w:tcPr>
            <w:tcW w:w="1440" w:type="dxa"/>
          </w:tcPr>
          <w:p w14:paraId="1506A0B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042FC79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715D4C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5632150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步骤编码</w:t>
            </w:r>
          </w:p>
        </w:tc>
        <w:tc>
          <w:tcPr>
            <w:tcW w:w="1440" w:type="dxa"/>
          </w:tcPr>
          <w:p w14:paraId="7DB06336">
            <w:pPr>
              <w:spacing w:after="0" w:line="240" w:lineRule="auto"/>
            </w:pPr>
          </w:p>
        </w:tc>
      </w:tr>
      <w:tr w14:paraId="41DBA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49C111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STEP_NAME</w:t>
            </w:r>
          </w:p>
        </w:tc>
        <w:tc>
          <w:tcPr>
            <w:tcW w:w="1440" w:type="dxa"/>
          </w:tcPr>
          <w:p w14:paraId="2D63040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0D78199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95822F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200FF9B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步骤名称</w:t>
            </w:r>
          </w:p>
        </w:tc>
        <w:tc>
          <w:tcPr>
            <w:tcW w:w="1440" w:type="dxa"/>
          </w:tcPr>
          <w:p w14:paraId="14C63F7F">
            <w:pPr>
              <w:spacing w:after="0" w:line="240" w:lineRule="auto"/>
            </w:pPr>
          </w:p>
        </w:tc>
      </w:tr>
      <w:tr w14:paraId="4199A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39A1E1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SORT_NO</w:t>
            </w:r>
          </w:p>
        </w:tc>
        <w:tc>
          <w:tcPr>
            <w:tcW w:w="1440" w:type="dxa"/>
          </w:tcPr>
          <w:p w14:paraId="028E5C8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NUMBER(10)</w:t>
            </w:r>
          </w:p>
        </w:tc>
        <w:tc>
          <w:tcPr>
            <w:tcW w:w="1440" w:type="dxa"/>
          </w:tcPr>
          <w:p w14:paraId="7051BBD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1B462F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7AD8544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顺序号</w:t>
            </w:r>
          </w:p>
        </w:tc>
        <w:tc>
          <w:tcPr>
            <w:tcW w:w="1440" w:type="dxa"/>
          </w:tcPr>
          <w:p w14:paraId="7BCCBEB6">
            <w:pPr>
              <w:spacing w:after="0" w:line="240" w:lineRule="auto"/>
            </w:pPr>
          </w:p>
        </w:tc>
      </w:tr>
      <w:tr w14:paraId="62AA4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86493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NODE_TYPE</w:t>
            </w:r>
          </w:p>
        </w:tc>
        <w:tc>
          <w:tcPr>
            <w:tcW w:w="1440" w:type="dxa"/>
          </w:tcPr>
          <w:p w14:paraId="21034D0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75B0370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BFD87E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658541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节点类型</w:t>
            </w:r>
          </w:p>
        </w:tc>
        <w:tc>
          <w:tcPr>
            <w:tcW w:w="1440" w:type="dxa"/>
          </w:tcPr>
          <w:p w14:paraId="78E4FD3C">
            <w:pPr>
              <w:spacing w:after="0" w:line="240" w:lineRule="auto"/>
            </w:pPr>
          </w:p>
        </w:tc>
      </w:tr>
      <w:tr w14:paraId="3B3EA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10A006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ALLOW_BACKWARD</w:t>
            </w:r>
          </w:p>
        </w:tc>
        <w:tc>
          <w:tcPr>
            <w:tcW w:w="1440" w:type="dxa"/>
          </w:tcPr>
          <w:p w14:paraId="58CB3B8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CHAR(1)</w:t>
            </w:r>
          </w:p>
        </w:tc>
        <w:tc>
          <w:tcPr>
            <w:tcW w:w="1440" w:type="dxa"/>
          </w:tcPr>
          <w:p w14:paraId="59B1D0A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96CAA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'N'</w:t>
            </w:r>
          </w:p>
        </w:tc>
        <w:tc>
          <w:tcPr>
            <w:tcW w:w="1440" w:type="dxa"/>
          </w:tcPr>
          <w:p w14:paraId="28625D3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是否允许回退</w:t>
            </w:r>
          </w:p>
        </w:tc>
        <w:tc>
          <w:tcPr>
            <w:tcW w:w="1440" w:type="dxa"/>
          </w:tcPr>
          <w:p w14:paraId="47E62409">
            <w:pPr>
              <w:spacing w:after="0" w:line="240" w:lineRule="auto"/>
            </w:pPr>
          </w:p>
        </w:tc>
      </w:tr>
      <w:tr w14:paraId="5C63B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8058CC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STATUS_CODE</w:t>
            </w:r>
          </w:p>
        </w:tc>
        <w:tc>
          <w:tcPr>
            <w:tcW w:w="1440" w:type="dxa"/>
          </w:tcPr>
          <w:p w14:paraId="54E290E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6A9A7E3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792DA2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166BFF2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绑定状态码</w:t>
            </w:r>
          </w:p>
        </w:tc>
        <w:tc>
          <w:tcPr>
            <w:tcW w:w="1440" w:type="dxa"/>
          </w:tcPr>
          <w:p w14:paraId="5E2F1CA5">
            <w:pPr>
              <w:spacing w:after="0" w:line="240" w:lineRule="auto"/>
            </w:pPr>
          </w:p>
        </w:tc>
      </w:tr>
      <w:tr w14:paraId="13BC0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F741F6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DESCRIPTION</w:t>
            </w:r>
          </w:p>
        </w:tc>
        <w:tc>
          <w:tcPr>
            <w:tcW w:w="1440" w:type="dxa"/>
          </w:tcPr>
          <w:p w14:paraId="77F5956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64CA53E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807177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27D4A9F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说明</w:t>
            </w:r>
          </w:p>
        </w:tc>
        <w:tc>
          <w:tcPr>
            <w:tcW w:w="1440" w:type="dxa"/>
          </w:tcPr>
          <w:p w14:paraId="1AED201D">
            <w:pPr>
              <w:spacing w:after="0" w:line="240" w:lineRule="auto"/>
            </w:pPr>
          </w:p>
        </w:tc>
      </w:tr>
      <w:tr w14:paraId="7BFC7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16E24C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70338FA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3B92B9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91E66A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5F34695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705A606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3A06A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FB998D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578406E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18EBAD7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359AFE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1DAECDC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1BABCE8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728A5F72"/>
    <w:p w14:paraId="2EB95B53"/>
    <w:p w14:paraId="2DCB40A6">
      <w:r>
        <w:rPr>
          <w:rFonts w:ascii="微软雅黑" w:hAnsi="微软雅黑" w:eastAsia="微软雅黑"/>
          <w:b/>
        </w:rPr>
        <w:t>PP_MANUFACTURE_PLAN（制造计划）</w:t>
      </w:r>
    </w:p>
    <w:p w14:paraId="40211909">
      <w:r>
        <w:rPr>
          <w:rFonts w:ascii="微软雅黑" w:hAnsi="微软雅黑" w:eastAsia="微软雅黑"/>
          <w:b w:val="0"/>
        </w:rPr>
        <w:t>表用途： 制造计划主表。 来源： manufactureplan.py 主键： PLAN_ID 外键： CUSTOMER_ID -&gt; MD_CUSTOMER.CUSTOMER_ID；TECHNOLOGY_ID -&gt; ENG_TECHNOLOGY.TECHNOLOGY_ID 唯一约束： PLAN_CODE 推荐索引： CUSTOMER_ID；STATUS；PLAN_DATE</w:t>
      </w:r>
    </w:p>
    <w:p w14:paraId="219F0C4B">
      <w:r>
        <w:rPr>
          <w:rFonts w:ascii="微软雅黑" w:hAnsi="微软雅黑" w:eastAsia="微软雅黑"/>
          <w:b w:val="0"/>
        </w:rPr>
        <w:t>现状映射： 预留生产计划接口落地。</w:t>
      </w:r>
    </w:p>
    <w:p w14:paraId="5E75353F">
      <w:pPr>
        <w:pStyle w:val="16"/>
      </w:pPr>
      <w:r>
        <w:rPr>
          <w:rFonts w:ascii="微软雅黑" w:hAnsi="微软雅黑" w:eastAsia="微软雅黑"/>
        </w:rPr>
        <w:t>单头单行分离。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741"/>
        <w:gridCol w:w="831"/>
        <w:gridCol w:w="2514"/>
        <w:gridCol w:w="838"/>
        <w:gridCol w:w="957"/>
      </w:tblGrid>
      <w:tr w14:paraId="3346B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12312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708368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004BBD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5A3E74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009A76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2D9247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3EEFA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D7795F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PLAN_ID</w:t>
            </w:r>
          </w:p>
        </w:tc>
        <w:tc>
          <w:tcPr>
            <w:tcW w:w="1440" w:type="dxa"/>
          </w:tcPr>
          <w:p w14:paraId="7FD161F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769426B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B5C90F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661661F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56669C1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38D27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35B96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PLAN_CODE</w:t>
            </w:r>
          </w:p>
        </w:tc>
        <w:tc>
          <w:tcPr>
            <w:tcW w:w="1440" w:type="dxa"/>
          </w:tcPr>
          <w:p w14:paraId="111DDF9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7B561D3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1FF95F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61A497D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计划编码</w:t>
            </w:r>
          </w:p>
        </w:tc>
        <w:tc>
          <w:tcPr>
            <w:tcW w:w="1440" w:type="dxa"/>
          </w:tcPr>
          <w:p w14:paraId="277F5A5D">
            <w:pPr>
              <w:spacing w:after="0" w:line="240" w:lineRule="auto"/>
            </w:pPr>
          </w:p>
        </w:tc>
      </w:tr>
      <w:tr w14:paraId="19EAA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9F306F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PLAN_NAME</w:t>
            </w:r>
          </w:p>
        </w:tc>
        <w:tc>
          <w:tcPr>
            <w:tcW w:w="1440" w:type="dxa"/>
          </w:tcPr>
          <w:p w14:paraId="5DAC918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2DCEB66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1ECD88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39D087E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计划名称</w:t>
            </w:r>
          </w:p>
        </w:tc>
        <w:tc>
          <w:tcPr>
            <w:tcW w:w="1440" w:type="dxa"/>
          </w:tcPr>
          <w:p w14:paraId="0B6F9B3B">
            <w:pPr>
              <w:spacing w:after="0" w:line="240" w:lineRule="auto"/>
            </w:pPr>
          </w:p>
        </w:tc>
      </w:tr>
      <w:tr w14:paraId="2CA43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7E7A36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CUSTOMER_ID</w:t>
            </w:r>
          </w:p>
        </w:tc>
        <w:tc>
          <w:tcPr>
            <w:tcW w:w="1440" w:type="dxa"/>
          </w:tcPr>
          <w:p w14:paraId="4C84D25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6F46FCE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B69CD0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293E29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客户 ID</w:t>
            </w:r>
          </w:p>
        </w:tc>
        <w:tc>
          <w:tcPr>
            <w:tcW w:w="1440" w:type="dxa"/>
          </w:tcPr>
          <w:p w14:paraId="2FFFCD01">
            <w:pPr>
              <w:spacing w:after="0" w:line="240" w:lineRule="auto"/>
            </w:pPr>
          </w:p>
        </w:tc>
      </w:tr>
      <w:tr w14:paraId="76F80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C71B4F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TECHNOLOGY_ID</w:t>
            </w:r>
          </w:p>
        </w:tc>
        <w:tc>
          <w:tcPr>
            <w:tcW w:w="1440" w:type="dxa"/>
          </w:tcPr>
          <w:p w14:paraId="7879BCA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3C39E8B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C1C89D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5027EE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工艺 ID</w:t>
            </w:r>
          </w:p>
        </w:tc>
        <w:tc>
          <w:tcPr>
            <w:tcW w:w="1440" w:type="dxa"/>
          </w:tcPr>
          <w:p w14:paraId="0D6238A3">
            <w:pPr>
              <w:spacing w:after="0" w:line="240" w:lineRule="auto"/>
            </w:pPr>
          </w:p>
        </w:tc>
      </w:tr>
      <w:tr w14:paraId="20E81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401FB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PLAN_DATE</w:t>
            </w:r>
          </w:p>
        </w:tc>
        <w:tc>
          <w:tcPr>
            <w:tcW w:w="1440" w:type="dxa"/>
          </w:tcPr>
          <w:p w14:paraId="761FD3E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DATE</w:t>
            </w:r>
          </w:p>
        </w:tc>
        <w:tc>
          <w:tcPr>
            <w:tcW w:w="1440" w:type="dxa"/>
          </w:tcPr>
          <w:p w14:paraId="22DF82E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C22A3D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CURRENT_DATE</w:t>
            </w:r>
          </w:p>
        </w:tc>
        <w:tc>
          <w:tcPr>
            <w:tcW w:w="1440" w:type="dxa"/>
          </w:tcPr>
          <w:p w14:paraId="2860BE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计划日期</w:t>
            </w:r>
          </w:p>
        </w:tc>
        <w:tc>
          <w:tcPr>
            <w:tcW w:w="1440" w:type="dxa"/>
          </w:tcPr>
          <w:p w14:paraId="280B09D8">
            <w:pPr>
              <w:spacing w:after="0" w:line="240" w:lineRule="auto"/>
            </w:pPr>
          </w:p>
        </w:tc>
      </w:tr>
      <w:tr w14:paraId="109AD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9E56C0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DELIVERY_DATE</w:t>
            </w:r>
          </w:p>
        </w:tc>
        <w:tc>
          <w:tcPr>
            <w:tcW w:w="1440" w:type="dxa"/>
          </w:tcPr>
          <w:p w14:paraId="372EE97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DATE</w:t>
            </w:r>
          </w:p>
        </w:tc>
        <w:tc>
          <w:tcPr>
            <w:tcW w:w="1440" w:type="dxa"/>
          </w:tcPr>
          <w:p w14:paraId="64BCA0B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6A32E2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BC3037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交付日期</w:t>
            </w:r>
          </w:p>
        </w:tc>
        <w:tc>
          <w:tcPr>
            <w:tcW w:w="1440" w:type="dxa"/>
          </w:tcPr>
          <w:p w14:paraId="483698E3">
            <w:pPr>
              <w:spacing w:after="0" w:line="240" w:lineRule="auto"/>
            </w:pPr>
          </w:p>
        </w:tc>
      </w:tr>
      <w:tr w14:paraId="7AC7D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B43E63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440" w:type="dxa"/>
          </w:tcPr>
          <w:p w14:paraId="7BED1F1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7B071A5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79C0C3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'DRAFT'</w:t>
            </w:r>
          </w:p>
        </w:tc>
        <w:tc>
          <w:tcPr>
            <w:tcW w:w="1440" w:type="dxa"/>
          </w:tcPr>
          <w:p w14:paraId="266F5D9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w="1440" w:type="dxa"/>
          </w:tcPr>
          <w:p w14:paraId="08168A3F">
            <w:pPr>
              <w:spacing w:after="0" w:line="240" w:lineRule="auto"/>
            </w:pPr>
          </w:p>
        </w:tc>
      </w:tr>
      <w:tr w14:paraId="1BE31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80EAAF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DESCRIPTION</w:t>
            </w:r>
          </w:p>
        </w:tc>
        <w:tc>
          <w:tcPr>
            <w:tcW w:w="1440" w:type="dxa"/>
          </w:tcPr>
          <w:p w14:paraId="78BF9E6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CLOB</w:t>
            </w:r>
          </w:p>
        </w:tc>
        <w:tc>
          <w:tcPr>
            <w:tcW w:w="1440" w:type="dxa"/>
          </w:tcPr>
          <w:p w14:paraId="3E9AAE4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F81395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8226BF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说明</w:t>
            </w:r>
          </w:p>
        </w:tc>
        <w:tc>
          <w:tcPr>
            <w:tcW w:w="1440" w:type="dxa"/>
          </w:tcPr>
          <w:p w14:paraId="484EAD82">
            <w:pPr>
              <w:spacing w:after="0" w:line="240" w:lineRule="auto"/>
            </w:pPr>
          </w:p>
        </w:tc>
      </w:tr>
      <w:tr w14:paraId="554FF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ACF8C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69EAD5A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432EA63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7125DA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564FCEA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3F5D8BC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6E874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9ABBE1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2032C52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67D89CA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87A792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13F9E7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1FA01AF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259EC6EF"/>
    <w:p w14:paraId="16C35907"/>
    <w:p w14:paraId="07013405">
      <w:r>
        <w:rPr>
          <w:rFonts w:ascii="微软雅黑" w:hAnsi="微软雅黑" w:eastAsia="微软雅黑"/>
          <w:b/>
        </w:rPr>
        <w:t>PP_MANUFACTURE_PLAN_ITEM（制造计划明细）</w:t>
      </w:r>
    </w:p>
    <w:p w14:paraId="78C78E79">
      <w:r>
        <w:rPr>
          <w:rFonts w:ascii="微软雅黑" w:hAnsi="微软雅黑" w:eastAsia="微软雅黑"/>
          <w:b w:val="0"/>
        </w:rPr>
        <w:t>表用途： 制造计划行项目。 来源： manufactureplan.py 主键： PLAN_ITEM_ID 外键： PLAN_ID -&gt; PP_MANUFACTURE_PLAN.PLAN_ID；PRODUCT_ID -&gt; MD_PRODUCT_CATALOG.PRODUCT_ID 唯一约束： (PLAN_ID, LINE_NO) 推荐索引： PLAN_ID；PRODUCT_ID</w:t>
      </w:r>
    </w:p>
    <w:p w14:paraId="41DBC231">
      <w:r>
        <w:rPr>
          <w:rFonts w:ascii="微软雅黑" w:hAnsi="微软雅黑" w:eastAsia="微软雅黑"/>
          <w:b w:val="0"/>
        </w:rPr>
        <w:t>现状映射： 计划明细。</w:t>
      </w:r>
    </w:p>
    <w:p w14:paraId="3552DF0C">
      <w:pPr>
        <w:pStyle w:val="16"/>
      </w:pPr>
      <w:r>
        <w:rPr>
          <w:rFonts w:ascii="微软雅黑" w:hAnsi="微软雅黑" w:eastAsia="微软雅黑"/>
        </w:rPr>
        <w:t>支持多产品多批次。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741"/>
        <w:gridCol w:w="936"/>
        <w:gridCol w:w="2514"/>
        <w:gridCol w:w="941"/>
        <w:gridCol w:w="1040"/>
      </w:tblGrid>
      <w:tr w14:paraId="69120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DB529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05047D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1EC4AB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43945F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1F28CA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1D60DB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62957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C5908D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PLAN_ITEM_ID</w:t>
            </w:r>
          </w:p>
        </w:tc>
        <w:tc>
          <w:tcPr>
            <w:tcW w:w="1440" w:type="dxa"/>
          </w:tcPr>
          <w:p w14:paraId="1FC39C8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7558EF2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EED3A6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5B5A688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391A113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45081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ADED81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PLAN_ID</w:t>
            </w:r>
          </w:p>
        </w:tc>
        <w:tc>
          <w:tcPr>
            <w:tcW w:w="1440" w:type="dxa"/>
          </w:tcPr>
          <w:p w14:paraId="74457AC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0724D2D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3B8126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7B00C1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计划 ID</w:t>
            </w:r>
          </w:p>
        </w:tc>
        <w:tc>
          <w:tcPr>
            <w:tcW w:w="1440" w:type="dxa"/>
          </w:tcPr>
          <w:p w14:paraId="24B59D35">
            <w:pPr>
              <w:spacing w:after="0" w:line="240" w:lineRule="auto"/>
            </w:pPr>
          </w:p>
        </w:tc>
      </w:tr>
      <w:tr w14:paraId="58B83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C9D660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LINE_NO</w:t>
            </w:r>
          </w:p>
        </w:tc>
        <w:tc>
          <w:tcPr>
            <w:tcW w:w="1440" w:type="dxa"/>
          </w:tcPr>
          <w:p w14:paraId="670AE94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NUMBER(10)</w:t>
            </w:r>
          </w:p>
        </w:tc>
        <w:tc>
          <w:tcPr>
            <w:tcW w:w="1440" w:type="dxa"/>
          </w:tcPr>
          <w:p w14:paraId="0423E13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5379D6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3C2035F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行号</w:t>
            </w:r>
          </w:p>
        </w:tc>
        <w:tc>
          <w:tcPr>
            <w:tcW w:w="1440" w:type="dxa"/>
          </w:tcPr>
          <w:p w14:paraId="0D1E5B07">
            <w:pPr>
              <w:spacing w:after="0" w:line="240" w:lineRule="auto"/>
            </w:pPr>
          </w:p>
        </w:tc>
      </w:tr>
      <w:tr w14:paraId="7A285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AE092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PRODUCT_ID</w:t>
            </w:r>
          </w:p>
        </w:tc>
        <w:tc>
          <w:tcPr>
            <w:tcW w:w="1440" w:type="dxa"/>
          </w:tcPr>
          <w:p w14:paraId="3273E94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158C252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5C15D5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6D03938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产品 ID</w:t>
            </w:r>
          </w:p>
        </w:tc>
        <w:tc>
          <w:tcPr>
            <w:tcW w:w="1440" w:type="dxa"/>
          </w:tcPr>
          <w:p w14:paraId="34066976">
            <w:pPr>
              <w:spacing w:after="0" w:line="240" w:lineRule="auto"/>
            </w:pPr>
          </w:p>
        </w:tc>
      </w:tr>
      <w:tr w14:paraId="446B6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004DA0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PLAN_QTY</w:t>
            </w:r>
          </w:p>
        </w:tc>
        <w:tc>
          <w:tcPr>
            <w:tcW w:w="1440" w:type="dxa"/>
          </w:tcPr>
          <w:p w14:paraId="1D30067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NUMBER(18,4)</w:t>
            </w:r>
          </w:p>
        </w:tc>
        <w:tc>
          <w:tcPr>
            <w:tcW w:w="1440" w:type="dxa"/>
          </w:tcPr>
          <w:p w14:paraId="0B66BD2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7AF6ED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0</w:t>
            </w:r>
          </w:p>
        </w:tc>
        <w:tc>
          <w:tcPr>
            <w:tcW w:w="1440" w:type="dxa"/>
          </w:tcPr>
          <w:p w14:paraId="5A3AEC8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计划数量</w:t>
            </w:r>
          </w:p>
        </w:tc>
        <w:tc>
          <w:tcPr>
            <w:tcW w:w="1440" w:type="dxa"/>
          </w:tcPr>
          <w:p w14:paraId="7628F4A6">
            <w:pPr>
              <w:spacing w:after="0" w:line="240" w:lineRule="auto"/>
            </w:pPr>
          </w:p>
        </w:tc>
      </w:tr>
      <w:tr w14:paraId="7B247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8324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UNIT</w:t>
            </w:r>
          </w:p>
        </w:tc>
        <w:tc>
          <w:tcPr>
            <w:tcW w:w="1440" w:type="dxa"/>
          </w:tcPr>
          <w:p w14:paraId="6A484E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22D239F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D8A587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'EA'</w:t>
            </w:r>
          </w:p>
        </w:tc>
        <w:tc>
          <w:tcPr>
            <w:tcW w:w="1440" w:type="dxa"/>
          </w:tcPr>
          <w:p w14:paraId="095D299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单位</w:t>
            </w:r>
          </w:p>
        </w:tc>
        <w:tc>
          <w:tcPr>
            <w:tcW w:w="1440" w:type="dxa"/>
          </w:tcPr>
          <w:p w14:paraId="3FFBCE7B">
            <w:pPr>
              <w:spacing w:after="0" w:line="240" w:lineRule="auto"/>
            </w:pPr>
          </w:p>
        </w:tc>
      </w:tr>
      <w:tr w14:paraId="62E9A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57A899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BATCH_NO</w:t>
            </w:r>
          </w:p>
        </w:tc>
        <w:tc>
          <w:tcPr>
            <w:tcW w:w="1440" w:type="dxa"/>
          </w:tcPr>
          <w:p w14:paraId="7EE5DE6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03AA61F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35814C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311779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批次号</w:t>
            </w:r>
          </w:p>
        </w:tc>
        <w:tc>
          <w:tcPr>
            <w:tcW w:w="1440" w:type="dxa"/>
          </w:tcPr>
          <w:p w14:paraId="77CC5E89">
            <w:pPr>
              <w:spacing w:after="0" w:line="240" w:lineRule="auto"/>
            </w:pPr>
          </w:p>
        </w:tc>
      </w:tr>
      <w:tr w14:paraId="2C902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321D0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440" w:type="dxa"/>
          </w:tcPr>
          <w:p w14:paraId="0A68AC7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127753F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E417AB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'DRAFT'</w:t>
            </w:r>
          </w:p>
        </w:tc>
        <w:tc>
          <w:tcPr>
            <w:tcW w:w="1440" w:type="dxa"/>
          </w:tcPr>
          <w:p w14:paraId="36EFB8E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w="1440" w:type="dxa"/>
          </w:tcPr>
          <w:p w14:paraId="0B9CE8DE">
            <w:pPr>
              <w:spacing w:after="0" w:line="240" w:lineRule="auto"/>
            </w:pPr>
          </w:p>
        </w:tc>
      </w:tr>
      <w:tr w14:paraId="6FE0C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CF783D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DESCRIPTION</w:t>
            </w:r>
          </w:p>
        </w:tc>
        <w:tc>
          <w:tcPr>
            <w:tcW w:w="1440" w:type="dxa"/>
          </w:tcPr>
          <w:p w14:paraId="75336DE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136213F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7AB9FE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453808E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说明</w:t>
            </w:r>
          </w:p>
        </w:tc>
        <w:tc>
          <w:tcPr>
            <w:tcW w:w="1440" w:type="dxa"/>
          </w:tcPr>
          <w:p w14:paraId="625DC460">
            <w:pPr>
              <w:spacing w:after="0" w:line="240" w:lineRule="auto"/>
            </w:pPr>
          </w:p>
        </w:tc>
      </w:tr>
      <w:tr w14:paraId="50D5D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A8DFDB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4BF4035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07689C9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57470E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346B6E9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04A8A0D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2E69B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899258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36C6E74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08D9FF1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074CE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42091CF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3231BAA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125A6E19"/>
    <w:p w14:paraId="087AD78F"/>
    <w:p w14:paraId="50B1C415">
      <w:pPr>
        <w:pStyle w:val="4"/>
      </w:pPr>
      <w:r>
        <w:rPr>
          <w:rFonts w:ascii="微软雅黑" w:hAnsi="微软雅黑" w:eastAsia="微软雅黑"/>
          <w:b w:val="0"/>
        </w:rPr>
        <w:t>7. 表设计（仓储）</w:t>
      </w:r>
    </w:p>
    <w:p w14:paraId="24BD7401">
      <w:r>
        <w:rPr>
          <w:rFonts w:ascii="微软雅黑" w:hAnsi="微软雅黑" w:eastAsia="微软雅黑"/>
          <w:b/>
        </w:rPr>
        <w:t>WH_WAREHOUSE（仓库）</w:t>
      </w:r>
    </w:p>
    <w:p w14:paraId="064A43DE">
      <w:r>
        <w:rPr>
          <w:rFonts w:ascii="微软雅黑" w:hAnsi="微软雅黑" w:eastAsia="微软雅黑"/>
          <w:b w:val="0"/>
        </w:rPr>
        <w:t>表用途： 仓库主档。 来源： warehouse.py 主键： WAREHOUSE_ID 外键： 无 唯一约束： WAREHOUSE_CODE 推荐索引： STATUS</w:t>
      </w:r>
    </w:p>
    <w:p w14:paraId="79AE3B5A">
      <w:r>
        <w:rPr>
          <w:rFonts w:ascii="微软雅黑" w:hAnsi="微软雅黑" w:eastAsia="微软雅黑"/>
          <w:b w:val="0"/>
        </w:rPr>
        <w:t>现状映射： 支撑样品库、物料库。</w:t>
      </w:r>
    </w:p>
    <w:p w14:paraId="4B67E098">
      <w:pPr>
        <w:pStyle w:val="16"/>
      </w:pPr>
      <w:r>
        <w:rPr>
          <w:rFonts w:ascii="微软雅黑" w:hAnsi="微软雅黑" w:eastAsia="微软雅黑"/>
        </w:rPr>
        <w:t>单工厂仍建议独立建仓库主表。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741"/>
        <w:gridCol w:w="627"/>
        <w:gridCol w:w="2514"/>
        <w:gridCol w:w="627"/>
        <w:gridCol w:w="796"/>
      </w:tblGrid>
      <w:tr w14:paraId="75103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1397B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741" w:type="dxa"/>
          </w:tcPr>
          <w:p w14:paraId="7840B4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627" w:type="dxa"/>
          </w:tcPr>
          <w:p w14:paraId="0C23A0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2514" w:type="dxa"/>
          </w:tcPr>
          <w:p w14:paraId="044B0F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627" w:type="dxa"/>
          </w:tcPr>
          <w:p w14:paraId="77D177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796" w:type="dxa"/>
          </w:tcPr>
          <w:p w14:paraId="31E58D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0AEAB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9F2BE3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WAREHOUSE_ID</w:t>
            </w:r>
          </w:p>
        </w:tc>
        <w:tc>
          <w:tcPr>
            <w:tcW w:w="1741" w:type="dxa"/>
          </w:tcPr>
          <w:p w14:paraId="2C540A4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627" w:type="dxa"/>
          </w:tcPr>
          <w:p w14:paraId="61FBD37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2514" w:type="dxa"/>
          </w:tcPr>
          <w:p w14:paraId="08640E3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627" w:type="dxa"/>
          </w:tcPr>
          <w:p w14:paraId="0462E9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796" w:type="dxa"/>
          </w:tcPr>
          <w:p w14:paraId="0AD483E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557A4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FE456B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WAREHOUSE_CODE</w:t>
            </w:r>
          </w:p>
        </w:tc>
        <w:tc>
          <w:tcPr>
            <w:tcW w:w="1741" w:type="dxa"/>
          </w:tcPr>
          <w:p w14:paraId="7B583EB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627" w:type="dxa"/>
          </w:tcPr>
          <w:p w14:paraId="12C1629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2514" w:type="dxa"/>
          </w:tcPr>
          <w:p w14:paraId="2EA4956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627" w:type="dxa"/>
          </w:tcPr>
          <w:p w14:paraId="4B12F20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仓库编码</w:t>
            </w:r>
          </w:p>
        </w:tc>
        <w:tc>
          <w:tcPr>
            <w:tcW w:w="796" w:type="dxa"/>
          </w:tcPr>
          <w:p w14:paraId="67C7A762">
            <w:pPr>
              <w:spacing w:after="0" w:line="240" w:lineRule="auto"/>
            </w:pPr>
          </w:p>
        </w:tc>
      </w:tr>
      <w:tr w14:paraId="4698E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0D9CF1E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WAREHOUSE_NAME</w:t>
            </w:r>
          </w:p>
        </w:tc>
        <w:tc>
          <w:tcPr>
            <w:tcW w:w="1741" w:type="dxa"/>
          </w:tcPr>
          <w:p w14:paraId="2364E1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627" w:type="dxa"/>
          </w:tcPr>
          <w:p w14:paraId="4C6F712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2514" w:type="dxa"/>
          </w:tcPr>
          <w:p w14:paraId="37C1D12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627" w:type="dxa"/>
          </w:tcPr>
          <w:p w14:paraId="3EB0054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仓库名称</w:t>
            </w:r>
          </w:p>
        </w:tc>
        <w:tc>
          <w:tcPr>
            <w:tcW w:w="796" w:type="dxa"/>
          </w:tcPr>
          <w:p w14:paraId="436CC26D">
            <w:pPr>
              <w:spacing w:after="0" w:line="240" w:lineRule="auto"/>
            </w:pPr>
          </w:p>
        </w:tc>
      </w:tr>
      <w:tr w14:paraId="2035B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361A3E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WAREHOUSE_TYPE</w:t>
            </w:r>
          </w:p>
        </w:tc>
        <w:tc>
          <w:tcPr>
            <w:tcW w:w="1741" w:type="dxa"/>
          </w:tcPr>
          <w:p w14:paraId="67E7869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627" w:type="dxa"/>
          </w:tcPr>
          <w:p w14:paraId="3B6E450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2514" w:type="dxa"/>
          </w:tcPr>
          <w:p w14:paraId="462B2DD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627" w:type="dxa"/>
          </w:tcPr>
          <w:p w14:paraId="3FDC4CC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仓库类型</w:t>
            </w:r>
          </w:p>
        </w:tc>
        <w:tc>
          <w:tcPr>
            <w:tcW w:w="796" w:type="dxa"/>
          </w:tcPr>
          <w:p w14:paraId="26585932">
            <w:pPr>
              <w:spacing w:after="0" w:line="240" w:lineRule="auto"/>
            </w:pPr>
          </w:p>
        </w:tc>
      </w:tr>
      <w:tr w14:paraId="78975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669AF92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LOCATION_DESC</w:t>
            </w:r>
          </w:p>
        </w:tc>
        <w:tc>
          <w:tcPr>
            <w:tcW w:w="1741" w:type="dxa"/>
          </w:tcPr>
          <w:p w14:paraId="0896A95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627" w:type="dxa"/>
          </w:tcPr>
          <w:p w14:paraId="47763D4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2514" w:type="dxa"/>
          </w:tcPr>
          <w:p w14:paraId="793080E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627" w:type="dxa"/>
          </w:tcPr>
          <w:p w14:paraId="03A7432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位置说明</w:t>
            </w:r>
          </w:p>
        </w:tc>
        <w:tc>
          <w:tcPr>
            <w:tcW w:w="796" w:type="dxa"/>
          </w:tcPr>
          <w:p w14:paraId="0B83BBFE">
            <w:pPr>
              <w:spacing w:after="0" w:line="240" w:lineRule="auto"/>
            </w:pPr>
          </w:p>
        </w:tc>
      </w:tr>
      <w:tr w14:paraId="14167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603F1C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MANAGER_PERSON_ID</w:t>
            </w:r>
          </w:p>
        </w:tc>
        <w:tc>
          <w:tcPr>
            <w:tcW w:w="1741" w:type="dxa"/>
          </w:tcPr>
          <w:p w14:paraId="6060DEA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627" w:type="dxa"/>
          </w:tcPr>
          <w:p w14:paraId="0A2FA45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2514" w:type="dxa"/>
          </w:tcPr>
          <w:p w14:paraId="7373444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627" w:type="dxa"/>
          </w:tcPr>
          <w:p w14:paraId="5D725BF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负责人</w:t>
            </w:r>
          </w:p>
        </w:tc>
        <w:tc>
          <w:tcPr>
            <w:tcW w:w="796" w:type="dxa"/>
          </w:tcPr>
          <w:p w14:paraId="2E9ACF3C">
            <w:pPr>
              <w:spacing w:after="0" w:line="240" w:lineRule="auto"/>
            </w:pPr>
          </w:p>
        </w:tc>
      </w:tr>
      <w:tr w14:paraId="0107C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4530EB7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741" w:type="dxa"/>
          </w:tcPr>
          <w:p w14:paraId="6B0A652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627" w:type="dxa"/>
          </w:tcPr>
          <w:p w14:paraId="13182E7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2514" w:type="dxa"/>
          </w:tcPr>
          <w:p w14:paraId="04D749A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'ENABLED'</w:t>
            </w:r>
          </w:p>
        </w:tc>
        <w:tc>
          <w:tcPr>
            <w:tcW w:w="627" w:type="dxa"/>
          </w:tcPr>
          <w:p w14:paraId="2679CE8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w="796" w:type="dxa"/>
          </w:tcPr>
          <w:p w14:paraId="0163C00D">
            <w:pPr>
              <w:spacing w:after="0" w:line="240" w:lineRule="auto"/>
            </w:pPr>
          </w:p>
        </w:tc>
      </w:tr>
      <w:tr w14:paraId="4196C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350DBF2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DESCRIPTION</w:t>
            </w:r>
          </w:p>
        </w:tc>
        <w:tc>
          <w:tcPr>
            <w:tcW w:w="1741" w:type="dxa"/>
          </w:tcPr>
          <w:p w14:paraId="023416C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627" w:type="dxa"/>
          </w:tcPr>
          <w:p w14:paraId="5F501A0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2514" w:type="dxa"/>
          </w:tcPr>
          <w:p w14:paraId="1EFB215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627" w:type="dxa"/>
          </w:tcPr>
          <w:p w14:paraId="0FB66E0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说明</w:t>
            </w:r>
          </w:p>
        </w:tc>
        <w:tc>
          <w:tcPr>
            <w:tcW w:w="796" w:type="dxa"/>
          </w:tcPr>
          <w:p w14:paraId="3EEF5A09">
            <w:pPr>
              <w:spacing w:after="0" w:line="240" w:lineRule="auto"/>
            </w:pPr>
          </w:p>
        </w:tc>
      </w:tr>
      <w:tr w14:paraId="79CBD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0C389B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741" w:type="dxa"/>
          </w:tcPr>
          <w:p w14:paraId="322D704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627" w:type="dxa"/>
          </w:tcPr>
          <w:p w14:paraId="30D37D9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2514" w:type="dxa"/>
          </w:tcPr>
          <w:p w14:paraId="13E8B0C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627" w:type="dxa"/>
          </w:tcPr>
          <w:p w14:paraId="6EB5A12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796" w:type="dxa"/>
          </w:tcPr>
          <w:p w14:paraId="0E1CBDD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1C942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67350F5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741" w:type="dxa"/>
          </w:tcPr>
          <w:p w14:paraId="7BA1A2F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627" w:type="dxa"/>
          </w:tcPr>
          <w:p w14:paraId="31EEF5B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2514" w:type="dxa"/>
          </w:tcPr>
          <w:p w14:paraId="682E130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627" w:type="dxa"/>
          </w:tcPr>
          <w:p w14:paraId="00A5887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796" w:type="dxa"/>
          </w:tcPr>
          <w:p w14:paraId="083560C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476731BE"/>
    <w:p w14:paraId="19D95BB5"/>
    <w:p w14:paraId="49B0E783">
      <w:r>
        <w:rPr>
          <w:rFonts w:ascii="微软雅黑" w:hAnsi="微软雅黑" w:eastAsia="微软雅黑"/>
          <w:b/>
        </w:rPr>
        <w:t>WH_LOCATION（库位）</w:t>
      </w:r>
    </w:p>
    <w:p w14:paraId="12614222">
      <w:r>
        <w:rPr>
          <w:rFonts w:ascii="微软雅黑" w:hAnsi="微软雅黑" w:eastAsia="微软雅黑"/>
          <w:b w:val="0"/>
        </w:rPr>
        <w:t>表用途： 仓库内部库位。 来源： warehouse.py / storage.py 主键： LOCATION_ID 外键： WAREHOUSE_ID -&gt; WH_WAREHOUSE.WAREHOUSE_ID 唯一约束： (WAREHOUSE_ID, LOCATION_CODE) 推荐索引： WAREHOUSE_ID；STATUS</w:t>
      </w:r>
    </w:p>
    <w:p w14:paraId="595DB8E5">
      <w:r>
        <w:rPr>
          <w:rFonts w:ascii="微软雅黑" w:hAnsi="微软雅黑" w:eastAsia="微软雅黑"/>
          <w:b w:val="0"/>
        </w:rPr>
        <w:t>现状映射： 样品 location 可统一到库位表。</w:t>
      </w:r>
    </w:p>
    <w:p w14:paraId="029985EF">
      <w:pPr>
        <w:pStyle w:val="16"/>
      </w:pPr>
      <w:r>
        <w:rPr>
          <w:rFonts w:ascii="微软雅黑" w:hAnsi="微软雅黑" w:eastAsia="微软雅黑"/>
        </w:rPr>
        <w:t>支持暂存间特殊库位。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741"/>
        <w:gridCol w:w="807"/>
        <w:gridCol w:w="2514"/>
        <w:gridCol w:w="815"/>
        <w:gridCol w:w="938"/>
      </w:tblGrid>
      <w:tr w14:paraId="5D8BA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46816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2E86D0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40FA0D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747D44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6A4B99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1F9347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193C0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51D9E4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LOCATION_ID</w:t>
            </w:r>
          </w:p>
        </w:tc>
        <w:tc>
          <w:tcPr>
            <w:tcW w:w="1440" w:type="dxa"/>
          </w:tcPr>
          <w:p w14:paraId="52D1555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62604D4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6D4106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2D5E301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7DD1D35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411D1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B10CE0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WAREHOUSE_ID</w:t>
            </w:r>
          </w:p>
        </w:tc>
        <w:tc>
          <w:tcPr>
            <w:tcW w:w="1440" w:type="dxa"/>
          </w:tcPr>
          <w:p w14:paraId="382AB00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584C91F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F7D014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66A4ED1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仓库 ID</w:t>
            </w:r>
          </w:p>
        </w:tc>
        <w:tc>
          <w:tcPr>
            <w:tcW w:w="1440" w:type="dxa"/>
          </w:tcPr>
          <w:p w14:paraId="61AEDE38">
            <w:pPr>
              <w:spacing w:after="0" w:line="240" w:lineRule="auto"/>
            </w:pPr>
          </w:p>
        </w:tc>
      </w:tr>
      <w:tr w14:paraId="17AA2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A5DCA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LOCATION_CODE</w:t>
            </w:r>
          </w:p>
        </w:tc>
        <w:tc>
          <w:tcPr>
            <w:tcW w:w="1440" w:type="dxa"/>
          </w:tcPr>
          <w:p w14:paraId="4A1ED4B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1DEA6DF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72308B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37C451C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库位编码</w:t>
            </w:r>
          </w:p>
        </w:tc>
        <w:tc>
          <w:tcPr>
            <w:tcW w:w="1440" w:type="dxa"/>
          </w:tcPr>
          <w:p w14:paraId="6E913DC8">
            <w:pPr>
              <w:spacing w:after="0" w:line="240" w:lineRule="auto"/>
            </w:pPr>
          </w:p>
        </w:tc>
      </w:tr>
      <w:tr w14:paraId="274ED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E81917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LOCATION_NAME</w:t>
            </w:r>
          </w:p>
        </w:tc>
        <w:tc>
          <w:tcPr>
            <w:tcW w:w="1440" w:type="dxa"/>
          </w:tcPr>
          <w:p w14:paraId="7635B77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0B0E8C5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12DB06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3E74797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库位名称</w:t>
            </w:r>
          </w:p>
        </w:tc>
        <w:tc>
          <w:tcPr>
            <w:tcW w:w="1440" w:type="dxa"/>
          </w:tcPr>
          <w:p w14:paraId="742E5056">
            <w:pPr>
              <w:spacing w:after="0" w:line="240" w:lineRule="auto"/>
            </w:pPr>
          </w:p>
        </w:tc>
      </w:tr>
      <w:tr w14:paraId="589DA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488449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LOCATION_TYPE</w:t>
            </w:r>
          </w:p>
        </w:tc>
        <w:tc>
          <w:tcPr>
            <w:tcW w:w="1440" w:type="dxa"/>
          </w:tcPr>
          <w:p w14:paraId="1C372CE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1C69AE7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455823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B2694A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库位类型</w:t>
            </w:r>
          </w:p>
        </w:tc>
        <w:tc>
          <w:tcPr>
            <w:tcW w:w="1440" w:type="dxa"/>
          </w:tcPr>
          <w:p w14:paraId="617CFA53">
            <w:pPr>
              <w:spacing w:after="0" w:line="240" w:lineRule="auto"/>
            </w:pPr>
          </w:p>
        </w:tc>
      </w:tr>
      <w:tr w14:paraId="4D356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FACE5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CAPACITY</w:t>
            </w:r>
          </w:p>
        </w:tc>
        <w:tc>
          <w:tcPr>
            <w:tcW w:w="1440" w:type="dxa"/>
          </w:tcPr>
          <w:p w14:paraId="39786B2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NUMBER(18,4)</w:t>
            </w:r>
          </w:p>
        </w:tc>
        <w:tc>
          <w:tcPr>
            <w:tcW w:w="1440" w:type="dxa"/>
          </w:tcPr>
          <w:p w14:paraId="085D9E9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244973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CC0880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容量</w:t>
            </w:r>
          </w:p>
        </w:tc>
        <w:tc>
          <w:tcPr>
            <w:tcW w:w="1440" w:type="dxa"/>
          </w:tcPr>
          <w:p w14:paraId="763360A7">
            <w:pPr>
              <w:spacing w:after="0" w:line="240" w:lineRule="auto"/>
            </w:pPr>
          </w:p>
        </w:tc>
      </w:tr>
      <w:tr w14:paraId="73A43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076A70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440" w:type="dxa"/>
          </w:tcPr>
          <w:p w14:paraId="57FB18F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72A9C4A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6D54EE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'ENABLED'</w:t>
            </w:r>
          </w:p>
        </w:tc>
        <w:tc>
          <w:tcPr>
            <w:tcW w:w="1440" w:type="dxa"/>
          </w:tcPr>
          <w:p w14:paraId="53A886C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w="1440" w:type="dxa"/>
          </w:tcPr>
          <w:p w14:paraId="1A873C22">
            <w:pPr>
              <w:spacing w:after="0" w:line="240" w:lineRule="auto"/>
            </w:pPr>
          </w:p>
        </w:tc>
      </w:tr>
      <w:tr w14:paraId="09FF9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28398D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DESCRIPTION</w:t>
            </w:r>
          </w:p>
        </w:tc>
        <w:tc>
          <w:tcPr>
            <w:tcW w:w="1440" w:type="dxa"/>
          </w:tcPr>
          <w:p w14:paraId="4296DA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4E779E4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10D12B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1A215A9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说明</w:t>
            </w:r>
          </w:p>
        </w:tc>
        <w:tc>
          <w:tcPr>
            <w:tcW w:w="1440" w:type="dxa"/>
          </w:tcPr>
          <w:p w14:paraId="5686BF17">
            <w:pPr>
              <w:spacing w:after="0" w:line="240" w:lineRule="auto"/>
            </w:pPr>
          </w:p>
        </w:tc>
      </w:tr>
      <w:tr w14:paraId="22781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14AAFE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15654BE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1309401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DFFDD1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2DA48F7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02A0AFB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6D7F6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CCF54C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7DB4D3B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53CC033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BD654A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33FBA8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2E4A41E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0F8AD895"/>
    <w:p w14:paraId="56C59903"/>
    <w:p w14:paraId="2F3EF7B6">
      <w:r>
        <w:rPr>
          <w:rFonts w:ascii="微软雅黑" w:hAnsi="微软雅黑" w:eastAsia="微软雅黑"/>
          <w:b/>
        </w:rPr>
        <w:t>WH_MATERIAL_STOCK（物料库存）</w:t>
      </w:r>
    </w:p>
    <w:p w14:paraId="6FC8E6E9">
      <w:r>
        <w:rPr>
          <w:rFonts w:ascii="微软雅黑" w:hAnsi="微软雅黑" w:eastAsia="微软雅黑"/>
          <w:b w:val="0"/>
        </w:rPr>
        <w:t>表用途： 物料实时库存结果表。 来源： warehouse.py / material.py 主键： STOCK_ID 外键： MATERIAL_ID -&gt; MD_MATERIAL.MATERIAL_ID；WAREHOUSE_ID -&gt; WH_WAREHOUSE.WAREHOUSE_ID；LOCATION_ID -&gt; WH_LOCATION.LOCATION_ID 唯一约束： (MATERIAL_ID, LOCATION_ID, BATCH_NO) 推荐索引： MATERIAL_ID；LOCATION_ID；QTY_ON_HAND</w:t>
      </w:r>
    </w:p>
    <w:p w14:paraId="326F197D">
      <w:r>
        <w:rPr>
          <w:rFonts w:ascii="微软雅黑" w:hAnsi="微软雅黑" w:eastAsia="微软雅黑"/>
          <w:b w:val="0"/>
        </w:rPr>
        <w:t>现状映射： 库存结果表。</w:t>
      </w:r>
    </w:p>
    <w:p w14:paraId="296331D1">
      <w:pPr>
        <w:pStyle w:val="16"/>
      </w:pPr>
      <w:r>
        <w:rPr>
          <w:rFonts w:ascii="微软雅黑" w:hAnsi="微软雅黑" w:eastAsia="微软雅黑"/>
        </w:rPr>
        <w:t>实际流水由出入库单承载。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1694"/>
        <w:gridCol w:w="851"/>
        <w:gridCol w:w="2514"/>
        <w:gridCol w:w="859"/>
        <w:gridCol w:w="974"/>
      </w:tblGrid>
      <w:tr w14:paraId="2FE2C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51BE4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18FA92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0E2C54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1F2E13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55BFE4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2E4A6D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72752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2E7B84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STOCK_ID</w:t>
            </w:r>
          </w:p>
        </w:tc>
        <w:tc>
          <w:tcPr>
            <w:tcW w:w="1440" w:type="dxa"/>
          </w:tcPr>
          <w:p w14:paraId="14A6719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757DD3D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41D78B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75293DD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3F55E8B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05B6D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594F37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MATERIAL_ID</w:t>
            </w:r>
          </w:p>
        </w:tc>
        <w:tc>
          <w:tcPr>
            <w:tcW w:w="1440" w:type="dxa"/>
          </w:tcPr>
          <w:p w14:paraId="452B03C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2ED8988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1B360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55B99DA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物料 ID</w:t>
            </w:r>
          </w:p>
        </w:tc>
        <w:tc>
          <w:tcPr>
            <w:tcW w:w="1440" w:type="dxa"/>
          </w:tcPr>
          <w:p w14:paraId="04456DB7">
            <w:pPr>
              <w:spacing w:after="0" w:line="240" w:lineRule="auto"/>
            </w:pPr>
          </w:p>
        </w:tc>
      </w:tr>
      <w:tr w14:paraId="13742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46D65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WAREHOUSE_ID</w:t>
            </w:r>
          </w:p>
        </w:tc>
        <w:tc>
          <w:tcPr>
            <w:tcW w:w="1440" w:type="dxa"/>
          </w:tcPr>
          <w:p w14:paraId="7421102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4642119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5A3144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4C724A5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仓库 ID</w:t>
            </w:r>
          </w:p>
        </w:tc>
        <w:tc>
          <w:tcPr>
            <w:tcW w:w="1440" w:type="dxa"/>
          </w:tcPr>
          <w:p w14:paraId="53AB0166">
            <w:pPr>
              <w:spacing w:after="0" w:line="240" w:lineRule="auto"/>
            </w:pPr>
          </w:p>
        </w:tc>
      </w:tr>
      <w:tr w14:paraId="75F97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893BE9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LOCATION_ID</w:t>
            </w:r>
          </w:p>
        </w:tc>
        <w:tc>
          <w:tcPr>
            <w:tcW w:w="1440" w:type="dxa"/>
          </w:tcPr>
          <w:p w14:paraId="21C8C5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7BC564C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85B520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343280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库位 ID</w:t>
            </w:r>
          </w:p>
        </w:tc>
        <w:tc>
          <w:tcPr>
            <w:tcW w:w="1440" w:type="dxa"/>
          </w:tcPr>
          <w:p w14:paraId="581F9F61">
            <w:pPr>
              <w:spacing w:after="0" w:line="240" w:lineRule="auto"/>
            </w:pPr>
          </w:p>
        </w:tc>
      </w:tr>
      <w:tr w14:paraId="5421C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3ED7C3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BATCH_NO</w:t>
            </w:r>
          </w:p>
        </w:tc>
        <w:tc>
          <w:tcPr>
            <w:tcW w:w="1440" w:type="dxa"/>
          </w:tcPr>
          <w:p w14:paraId="0222D20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7E7E695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2F7E0A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2C8EFC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批次号</w:t>
            </w:r>
          </w:p>
        </w:tc>
        <w:tc>
          <w:tcPr>
            <w:tcW w:w="1440" w:type="dxa"/>
          </w:tcPr>
          <w:p w14:paraId="7919E9CA">
            <w:pPr>
              <w:spacing w:after="0" w:line="240" w:lineRule="auto"/>
            </w:pPr>
          </w:p>
        </w:tc>
      </w:tr>
      <w:tr w14:paraId="50A32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8450C6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QTY_ON_HAND</w:t>
            </w:r>
          </w:p>
        </w:tc>
        <w:tc>
          <w:tcPr>
            <w:tcW w:w="1440" w:type="dxa"/>
          </w:tcPr>
          <w:p w14:paraId="65D85A1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NUMBER(18,4)</w:t>
            </w:r>
          </w:p>
        </w:tc>
        <w:tc>
          <w:tcPr>
            <w:tcW w:w="1440" w:type="dxa"/>
          </w:tcPr>
          <w:p w14:paraId="70A5BD1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CDEF57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0</w:t>
            </w:r>
          </w:p>
        </w:tc>
        <w:tc>
          <w:tcPr>
            <w:tcW w:w="1440" w:type="dxa"/>
          </w:tcPr>
          <w:p w14:paraId="2A7DF98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现存数量</w:t>
            </w:r>
          </w:p>
        </w:tc>
        <w:tc>
          <w:tcPr>
            <w:tcW w:w="1440" w:type="dxa"/>
          </w:tcPr>
          <w:p w14:paraId="02E20D46">
            <w:pPr>
              <w:spacing w:after="0" w:line="240" w:lineRule="auto"/>
            </w:pPr>
          </w:p>
        </w:tc>
      </w:tr>
      <w:tr w14:paraId="2C310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36BF5D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QTY_LOCKED</w:t>
            </w:r>
          </w:p>
        </w:tc>
        <w:tc>
          <w:tcPr>
            <w:tcW w:w="1440" w:type="dxa"/>
          </w:tcPr>
          <w:p w14:paraId="3360DC8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NUMBER(18,4)</w:t>
            </w:r>
          </w:p>
        </w:tc>
        <w:tc>
          <w:tcPr>
            <w:tcW w:w="1440" w:type="dxa"/>
          </w:tcPr>
          <w:p w14:paraId="1ED90EA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5213D9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0</w:t>
            </w:r>
          </w:p>
        </w:tc>
        <w:tc>
          <w:tcPr>
            <w:tcW w:w="1440" w:type="dxa"/>
          </w:tcPr>
          <w:p w14:paraId="33DD568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锁定数量</w:t>
            </w:r>
          </w:p>
        </w:tc>
        <w:tc>
          <w:tcPr>
            <w:tcW w:w="1440" w:type="dxa"/>
          </w:tcPr>
          <w:p w14:paraId="7010EA5E">
            <w:pPr>
              <w:spacing w:after="0" w:line="240" w:lineRule="auto"/>
            </w:pPr>
          </w:p>
        </w:tc>
      </w:tr>
      <w:tr w14:paraId="234C9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CF60C4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UNIT</w:t>
            </w:r>
          </w:p>
        </w:tc>
        <w:tc>
          <w:tcPr>
            <w:tcW w:w="1440" w:type="dxa"/>
          </w:tcPr>
          <w:p w14:paraId="20A51D0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23E0120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39B3AC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'EA'</w:t>
            </w:r>
          </w:p>
        </w:tc>
        <w:tc>
          <w:tcPr>
            <w:tcW w:w="1440" w:type="dxa"/>
          </w:tcPr>
          <w:p w14:paraId="4C5160C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单位</w:t>
            </w:r>
          </w:p>
        </w:tc>
        <w:tc>
          <w:tcPr>
            <w:tcW w:w="1440" w:type="dxa"/>
          </w:tcPr>
          <w:p w14:paraId="241908FE">
            <w:pPr>
              <w:spacing w:after="0" w:line="240" w:lineRule="auto"/>
            </w:pPr>
          </w:p>
        </w:tc>
      </w:tr>
      <w:tr w14:paraId="1AAF7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47077E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LAST_MOVED_AT</w:t>
            </w:r>
          </w:p>
        </w:tc>
        <w:tc>
          <w:tcPr>
            <w:tcW w:w="1440" w:type="dxa"/>
          </w:tcPr>
          <w:p w14:paraId="687A0E5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3134E6F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1EFC40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3813FA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最后变动时间</w:t>
            </w:r>
          </w:p>
        </w:tc>
        <w:tc>
          <w:tcPr>
            <w:tcW w:w="1440" w:type="dxa"/>
          </w:tcPr>
          <w:p w14:paraId="508A1135">
            <w:pPr>
              <w:spacing w:after="0" w:line="240" w:lineRule="auto"/>
            </w:pPr>
          </w:p>
        </w:tc>
      </w:tr>
      <w:tr w14:paraId="6990E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4612B5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1CCF88F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6F7AFC7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2093A2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66F36D6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117ECFA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5738F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CC3980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1ACB9A2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4DA7772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464CC3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0BF0C5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664D8CA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7C1E7F34"/>
    <w:p w14:paraId="6831C5A3"/>
    <w:p w14:paraId="7E1E381D">
      <w:r>
        <w:rPr>
          <w:rFonts w:ascii="微软雅黑" w:hAnsi="微软雅黑" w:eastAsia="微软雅黑"/>
          <w:b/>
        </w:rPr>
        <w:t>WH_INBOUND_ORDER（入库单）</w:t>
      </w:r>
    </w:p>
    <w:p w14:paraId="4322E98A">
      <w:r>
        <w:rPr>
          <w:rFonts w:ascii="微软雅黑" w:hAnsi="微软雅黑" w:eastAsia="微软雅黑"/>
          <w:b w:val="0"/>
        </w:rPr>
        <w:t>表用途： 入库单主表。 来源： warehouse.py / samplesPage 主键： INBOUND_ID 外键： WAREHOUSE_ID -&gt; WH_WAREHOUSE.WAREHOUSE_ID 唯一约束： INBOUND_CODE 推荐索引： STATUS；BUSINESS_DATE</w:t>
      </w:r>
    </w:p>
    <w:p w14:paraId="623E21D3">
      <w:r>
        <w:rPr>
          <w:rFonts w:ascii="微软雅黑" w:hAnsi="微软雅黑" w:eastAsia="微软雅黑"/>
          <w:b w:val="0"/>
        </w:rPr>
        <w:t>现状映射： 样品确认入库可扩展为正式单据。</w:t>
      </w:r>
    </w:p>
    <w:p w14:paraId="36028B52">
      <w:pPr>
        <w:pStyle w:val="16"/>
      </w:pPr>
      <w:r>
        <w:rPr>
          <w:rFonts w:ascii="微软雅黑" w:hAnsi="微软雅黑" w:eastAsia="微软雅黑"/>
        </w:rPr>
        <w:t>单头。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1741"/>
        <w:gridCol w:w="800"/>
        <w:gridCol w:w="2514"/>
        <w:gridCol w:w="807"/>
        <w:gridCol w:w="932"/>
      </w:tblGrid>
      <w:tr w14:paraId="42E07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B5E9F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6CDE7C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723A5F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69D711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13917E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73DF76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574FB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217A81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INBOUND_ID</w:t>
            </w:r>
          </w:p>
        </w:tc>
        <w:tc>
          <w:tcPr>
            <w:tcW w:w="1440" w:type="dxa"/>
          </w:tcPr>
          <w:p w14:paraId="5F5E206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3BCD86A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D7C735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36F28FE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54CB7CB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68C0E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634C22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INBOUND_CODE</w:t>
            </w:r>
          </w:p>
        </w:tc>
        <w:tc>
          <w:tcPr>
            <w:tcW w:w="1440" w:type="dxa"/>
          </w:tcPr>
          <w:p w14:paraId="241E5F4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3EB607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AF6DAB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38CA05C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入库单号</w:t>
            </w:r>
          </w:p>
        </w:tc>
        <w:tc>
          <w:tcPr>
            <w:tcW w:w="1440" w:type="dxa"/>
          </w:tcPr>
          <w:p w14:paraId="2AC361C5">
            <w:pPr>
              <w:spacing w:after="0" w:line="240" w:lineRule="auto"/>
            </w:pPr>
          </w:p>
        </w:tc>
      </w:tr>
      <w:tr w14:paraId="4124D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261E75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INBOUND_TYPE</w:t>
            </w:r>
          </w:p>
        </w:tc>
        <w:tc>
          <w:tcPr>
            <w:tcW w:w="1440" w:type="dxa"/>
          </w:tcPr>
          <w:p w14:paraId="199F43C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5AB3D65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7F5352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66AD842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入库类型</w:t>
            </w:r>
          </w:p>
        </w:tc>
        <w:tc>
          <w:tcPr>
            <w:tcW w:w="1440" w:type="dxa"/>
          </w:tcPr>
          <w:p w14:paraId="6E43A69F">
            <w:pPr>
              <w:spacing w:after="0" w:line="240" w:lineRule="auto"/>
            </w:pPr>
          </w:p>
        </w:tc>
      </w:tr>
      <w:tr w14:paraId="390A7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7EB670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WAREHOUSE_ID</w:t>
            </w:r>
          </w:p>
        </w:tc>
        <w:tc>
          <w:tcPr>
            <w:tcW w:w="1440" w:type="dxa"/>
          </w:tcPr>
          <w:p w14:paraId="7CE9972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3ED2856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BC15EA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1DC82E4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仓库 ID</w:t>
            </w:r>
          </w:p>
        </w:tc>
        <w:tc>
          <w:tcPr>
            <w:tcW w:w="1440" w:type="dxa"/>
          </w:tcPr>
          <w:p w14:paraId="12479C30">
            <w:pPr>
              <w:spacing w:after="0" w:line="240" w:lineRule="auto"/>
            </w:pPr>
          </w:p>
        </w:tc>
      </w:tr>
      <w:tr w14:paraId="13B32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E1189E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BUSINESS_DATE</w:t>
            </w:r>
          </w:p>
        </w:tc>
        <w:tc>
          <w:tcPr>
            <w:tcW w:w="1440" w:type="dxa"/>
          </w:tcPr>
          <w:p w14:paraId="08E8CC4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DATE</w:t>
            </w:r>
          </w:p>
        </w:tc>
        <w:tc>
          <w:tcPr>
            <w:tcW w:w="1440" w:type="dxa"/>
          </w:tcPr>
          <w:p w14:paraId="7D0C9A2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35FC86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CURRENT_DATE</w:t>
            </w:r>
          </w:p>
        </w:tc>
        <w:tc>
          <w:tcPr>
            <w:tcW w:w="1440" w:type="dxa"/>
          </w:tcPr>
          <w:p w14:paraId="3DC6505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业务日期</w:t>
            </w:r>
          </w:p>
        </w:tc>
        <w:tc>
          <w:tcPr>
            <w:tcW w:w="1440" w:type="dxa"/>
          </w:tcPr>
          <w:p w14:paraId="303E7F1A">
            <w:pPr>
              <w:spacing w:after="0" w:line="240" w:lineRule="auto"/>
            </w:pPr>
          </w:p>
        </w:tc>
      </w:tr>
      <w:tr w14:paraId="5596D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3D1AB4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SOURCE_BIZ_TYPE</w:t>
            </w:r>
          </w:p>
        </w:tc>
        <w:tc>
          <w:tcPr>
            <w:tcW w:w="1440" w:type="dxa"/>
          </w:tcPr>
          <w:p w14:paraId="298EF96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669943A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4E2158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70825C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来源业务类型</w:t>
            </w:r>
          </w:p>
        </w:tc>
        <w:tc>
          <w:tcPr>
            <w:tcW w:w="1440" w:type="dxa"/>
          </w:tcPr>
          <w:p w14:paraId="378B9248">
            <w:pPr>
              <w:spacing w:after="0" w:line="240" w:lineRule="auto"/>
            </w:pPr>
          </w:p>
        </w:tc>
      </w:tr>
      <w:tr w14:paraId="53D94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3BD7B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SOURCE_BIZ_ID</w:t>
            </w:r>
          </w:p>
        </w:tc>
        <w:tc>
          <w:tcPr>
            <w:tcW w:w="1440" w:type="dxa"/>
          </w:tcPr>
          <w:p w14:paraId="39E3902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6E47EF8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175D76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9C3799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来源业务 ID</w:t>
            </w:r>
          </w:p>
        </w:tc>
        <w:tc>
          <w:tcPr>
            <w:tcW w:w="1440" w:type="dxa"/>
          </w:tcPr>
          <w:p w14:paraId="1968E574">
            <w:pPr>
              <w:spacing w:after="0" w:line="240" w:lineRule="auto"/>
            </w:pPr>
          </w:p>
        </w:tc>
      </w:tr>
      <w:tr w14:paraId="4B936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D172BF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440" w:type="dxa"/>
          </w:tcPr>
          <w:p w14:paraId="65470CD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37888E3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3CD2EE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'DRAFT'</w:t>
            </w:r>
          </w:p>
        </w:tc>
        <w:tc>
          <w:tcPr>
            <w:tcW w:w="1440" w:type="dxa"/>
          </w:tcPr>
          <w:p w14:paraId="0CA2E8C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w="1440" w:type="dxa"/>
          </w:tcPr>
          <w:p w14:paraId="73ABF475">
            <w:pPr>
              <w:spacing w:after="0" w:line="240" w:lineRule="auto"/>
            </w:pPr>
          </w:p>
        </w:tc>
      </w:tr>
      <w:tr w14:paraId="4363D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E13457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REMARK</w:t>
            </w:r>
          </w:p>
        </w:tc>
        <w:tc>
          <w:tcPr>
            <w:tcW w:w="1440" w:type="dxa"/>
          </w:tcPr>
          <w:p w14:paraId="748EE09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5D23E2F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B2B53C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27B8B7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备注</w:t>
            </w:r>
          </w:p>
        </w:tc>
        <w:tc>
          <w:tcPr>
            <w:tcW w:w="1440" w:type="dxa"/>
          </w:tcPr>
          <w:p w14:paraId="01F02134">
            <w:pPr>
              <w:spacing w:after="0" w:line="240" w:lineRule="auto"/>
            </w:pPr>
          </w:p>
        </w:tc>
      </w:tr>
      <w:tr w14:paraId="38A24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FE18A0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34DBC32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0B621E9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4932F7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26C174E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5070A00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3D65F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A1C6AE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52573F0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6606456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D9B8AD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C0D5FC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598FA7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46C1BA38"/>
    <w:p w14:paraId="0664BF4D"/>
    <w:p w14:paraId="258B5BFE">
      <w:r>
        <w:rPr>
          <w:rFonts w:ascii="微软雅黑" w:hAnsi="微软雅黑" w:eastAsia="微软雅黑"/>
          <w:b/>
        </w:rPr>
        <w:t>WH_INBOUND_ORDER_LINE（入库单明细）</w:t>
      </w:r>
    </w:p>
    <w:p w14:paraId="4CF93EED">
      <w:r>
        <w:rPr>
          <w:rFonts w:ascii="微软雅黑" w:hAnsi="微软雅黑" w:eastAsia="微软雅黑"/>
          <w:b w:val="0"/>
        </w:rPr>
        <w:t>表用途： 入库单行项目。 来源： warehouse.py 主键： INBOUND_LINE_ID 外键： INBOUND_ID -&gt; WH_INBOUND_ORDER.INBOUND_ID；MATERIAL_ID -&gt; MD_MATERIAL.MATERIAL_ID；LOCATION_ID -&gt; WH_LOCATION.LOCATION_ID 唯一约束： (INBOUND_ID, LINE_NO) 推荐索引： INBOUND_ID；MATERIAL_ID</w:t>
      </w:r>
    </w:p>
    <w:p w14:paraId="3228BCCD">
      <w:r>
        <w:rPr>
          <w:rFonts w:ascii="微软雅黑" w:hAnsi="微软雅黑" w:eastAsia="微软雅黑"/>
          <w:b w:val="0"/>
        </w:rPr>
        <w:t>现状映射： 样品和物料都可复用。</w:t>
      </w:r>
    </w:p>
    <w:p w14:paraId="2F1CCB3F">
      <w:pPr>
        <w:pStyle w:val="16"/>
      </w:pPr>
      <w:r>
        <w:rPr>
          <w:rFonts w:ascii="微软雅黑" w:hAnsi="微软雅黑" w:eastAsia="微软雅黑"/>
        </w:rPr>
        <w:t>可通过来源对象映射样品。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741"/>
        <w:gridCol w:w="642"/>
        <w:gridCol w:w="2514"/>
        <w:gridCol w:w="652"/>
        <w:gridCol w:w="807"/>
      </w:tblGrid>
      <w:tr w14:paraId="28C9D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3E1D9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18D7E9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49459C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518C14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0ABAE1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15EA89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6D5E7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347EC2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INBOUND_LINE_ID</w:t>
            </w:r>
          </w:p>
        </w:tc>
        <w:tc>
          <w:tcPr>
            <w:tcW w:w="1440" w:type="dxa"/>
          </w:tcPr>
          <w:p w14:paraId="4105582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1AA61AE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796AA5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348871C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756E5CE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7AC2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7003D5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INBOUND_ID</w:t>
            </w:r>
          </w:p>
        </w:tc>
        <w:tc>
          <w:tcPr>
            <w:tcW w:w="1440" w:type="dxa"/>
          </w:tcPr>
          <w:p w14:paraId="6480160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08685E0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ECC076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5AAEF85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入库单 ID</w:t>
            </w:r>
          </w:p>
        </w:tc>
        <w:tc>
          <w:tcPr>
            <w:tcW w:w="1440" w:type="dxa"/>
          </w:tcPr>
          <w:p w14:paraId="06C9413E">
            <w:pPr>
              <w:spacing w:after="0" w:line="240" w:lineRule="auto"/>
            </w:pPr>
          </w:p>
        </w:tc>
      </w:tr>
      <w:tr w14:paraId="7FFDA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C1C2B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LINE_NO</w:t>
            </w:r>
          </w:p>
        </w:tc>
        <w:tc>
          <w:tcPr>
            <w:tcW w:w="1440" w:type="dxa"/>
          </w:tcPr>
          <w:p w14:paraId="6C24549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NUMBER(10)</w:t>
            </w:r>
          </w:p>
        </w:tc>
        <w:tc>
          <w:tcPr>
            <w:tcW w:w="1440" w:type="dxa"/>
          </w:tcPr>
          <w:p w14:paraId="1997309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DAC20C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6A1F3E4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行号</w:t>
            </w:r>
          </w:p>
        </w:tc>
        <w:tc>
          <w:tcPr>
            <w:tcW w:w="1440" w:type="dxa"/>
          </w:tcPr>
          <w:p w14:paraId="7E48B481">
            <w:pPr>
              <w:spacing w:after="0" w:line="240" w:lineRule="auto"/>
            </w:pPr>
          </w:p>
        </w:tc>
      </w:tr>
      <w:tr w14:paraId="36C14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6454AB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MATERIAL_ID</w:t>
            </w:r>
          </w:p>
        </w:tc>
        <w:tc>
          <w:tcPr>
            <w:tcW w:w="1440" w:type="dxa"/>
          </w:tcPr>
          <w:p w14:paraId="01C1107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27A8D8A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4EFFCB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B009DA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物料 ID</w:t>
            </w:r>
          </w:p>
        </w:tc>
        <w:tc>
          <w:tcPr>
            <w:tcW w:w="1440" w:type="dxa"/>
          </w:tcPr>
          <w:p w14:paraId="08FE94A9">
            <w:pPr>
              <w:spacing w:after="0" w:line="240" w:lineRule="auto"/>
            </w:pPr>
          </w:p>
        </w:tc>
      </w:tr>
      <w:tr w14:paraId="6FFC8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66A1F3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LOCATION_ID</w:t>
            </w:r>
          </w:p>
        </w:tc>
        <w:tc>
          <w:tcPr>
            <w:tcW w:w="1440" w:type="dxa"/>
          </w:tcPr>
          <w:p w14:paraId="2C3C29A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0FCC14E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DF72AA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C16114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库位 ID</w:t>
            </w:r>
          </w:p>
        </w:tc>
        <w:tc>
          <w:tcPr>
            <w:tcW w:w="1440" w:type="dxa"/>
          </w:tcPr>
          <w:p w14:paraId="044F946B">
            <w:pPr>
              <w:spacing w:after="0" w:line="240" w:lineRule="auto"/>
            </w:pPr>
          </w:p>
        </w:tc>
      </w:tr>
      <w:tr w14:paraId="2B723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4B439C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SOURCE_OBJECT_TYPE</w:t>
            </w:r>
          </w:p>
        </w:tc>
        <w:tc>
          <w:tcPr>
            <w:tcW w:w="1440" w:type="dxa"/>
          </w:tcPr>
          <w:p w14:paraId="7C5B0B4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21FDF3A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6232AA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14155B2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来源对象类型</w:t>
            </w:r>
          </w:p>
        </w:tc>
        <w:tc>
          <w:tcPr>
            <w:tcW w:w="1440" w:type="dxa"/>
          </w:tcPr>
          <w:p w14:paraId="04FD7263">
            <w:pPr>
              <w:spacing w:after="0" w:line="240" w:lineRule="auto"/>
            </w:pPr>
          </w:p>
        </w:tc>
      </w:tr>
      <w:tr w14:paraId="043E9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C67E3C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SOURCE_OBJECT_ID</w:t>
            </w:r>
          </w:p>
        </w:tc>
        <w:tc>
          <w:tcPr>
            <w:tcW w:w="1440" w:type="dxa"/>
          </w:tcPr>
          <w:p w14:paraId="5161A45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1E2A0ED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F2AFC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440E83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来源对象 ID</w:t>
            </w:r>
          </w:p>
        </w:tc>
        <w:tc>
          <w:tcPr>
            <w:tcW w:w="1440" w:type="dxa"/>
          </w:tcPr>
          <w:p w14:paraId="0312E937">
            <w:pPr>
              <w:spacing w:after="0" w:line="240" w:lineRule="auto"/>
            </w:pPr>
          </w:p>
        </w:tc>
      </w:tr>
      <w:tr w14:paraId="0C70C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E9750E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QTY</w:t>
            </w:r>
          </w:p>
        </w:tc>
        <w:tc>
          <w:tcPr>
            <w:tcW w:w="1440" w:type="dxa"/>
          </w:tcPr>
          <w:p w14:paraId="3CFFAE7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NUMBER(18,4)</w:t>
            </w:r>
          </w:p>
        </w:tc>
        <w:tc>
          <w:tcPr>
            <w:tcW w:w="1440" w:type="dxa"/>
          </w:tcPr>
          <w:p w14:paraId="1EEDA22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DE076F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0</w:t>
            </w:r>
          </w:p>
        </w:tc>
        <w:tc>
          <w:tcPr>
            <w:tcW w:w="1440" w:type="dxa"/>
          </w:tcPr>
          <w:p w14:paraId="4AC1619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数量</w:t>
            </w:r>
          </w:p>
        </w:tc>
        <w:tc>
          <w:tcPr>
            <w:tcW w:w="1440" w:type="dxa"/>
          </w:tcPr>
          <w:p w14:paraId="39431561">
            <w:pPr>
              <w:spacing w:after="0" w:line="240" w:lineRule="auto"/>
            </w:pPr>
          </w:p>
        </w:tc>
      </w:tr>
      <w:tr w14:paraId="4A8F1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E9361F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UNIT</w:t>
            </w:r>
          </w:p>
        </w:tc>
        <w:tc>
          <w:tcPr>
            <w:tcW w:w="1440" w:type="dxa"/>
          </w:tcPr>
          <w:p w14:paraId="2F44B26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4FF43A4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550358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'EA'</w:t>
            </w:r>
          </w:p>
        </w:tc>
        <w:tc>
          <w:tcPr>
            <w:tcW w:w="1440" w:type="dxa"/>
          </w:tcPr>
          <w:p w14:paraId="42377C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单位</w:t>
            </w:r>
          </w:p>
        </w:tc>
        <w:tc>
          <w:tcPr>
            <w:tcW w:w="1440" w:type="dxa"/>
          </w:tcPr>
          <w:p w14:paraId="13C909D4">
            <w:pPr>
              <w:spacing w:after="0" w:line="240" w:lineRule="auto"/>
            </w:pPr>
          </w:p>
        </w:tc>
      </w:tr>
      <w:tr w14:paraId="49396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BA9EC5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BATCH_NO</w:t>
            </w:r>
          </w:p>
        </w:tc>
        <w:tc>
          <w:tcPr>
            <w:tcW w:w="1440" w:type="dxa"/>
          </w:tcPr>
          <w:p w14:paraId="3D68140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1953C73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827984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0C431F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批次号</w:t>
            </w:r>
          </w:p>
        </w:tc>
        <w:tc>
          <w:tcPr>
            <w:tcW w:w="1440" w:type="dxa"/>
          </w:tcPr>
          <w:p w14:paraId="0EB6AA67">
            <w:pPr>
              <w:spacing w:after="0" w:line="240" w:lineRule="auto"/>
            </w:pPr>
          </w:p>
        </w:tc>
      </w:tr>
      <w:tr w14:paraId="53165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CC27C1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REMARK</w:t>
            </w:r>
          </w:p>
        </w:tc>
        <w:tc>
          <w:tcPr>
            <w:tcW w:w="1440" w:type="dxa"/>
          </w:tcPr>
          <w:p w14:paraId="15C01DE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082732E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F26E4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190E54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备注</w:t>
            </w:r>
          </w:p>
        </w:tc>
        <w:tc>
          <w:tcPr>
            <w:tcW w:w="1440" w:type="dxa"/>
          </w:tcPr>
          <w:p w14:paraId="6AA4F313">
            <w:pPr>
              <w:spacing w:after="0" w:line="240" w:lineRule="auto"/>
            </w:pPr>
          </w:p>
        </w:tc>
      </w:tr>
      <w:tr w14:paraId="68065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1C8441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5D02161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5293D35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D6167C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08CDCBB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0799FAA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40429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46F285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389F830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55F716E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9AF996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18D23B1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3122B7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0D8410B5"/>
    <w:p w14:paraId="239B4A11"/>
    <w:p w14:paraId="424243F0">
      <w:r>
        <w:rPr>
          <w:rFonts w:ascii="微软雅黑" w:hAnsi="微软雅黑" w:eastAsia="微软雅黑"/>
          <w:b/>
        </w:rPr>
        <w:t>WH_OUTBOUND_ORDER（出库单）</w:t>
      </w:r>
    </w:p>
    <w:p w14:paraId="587DD2EA">
      <w:r>
        <w:rPr>
          <w:rFonts w:ascii="微软雅黑" w:hAnsi="微软雅黑" w:eastAsia="微软雅黑"/>
          <w:b w:val="0"/>
        </w:rPr>
        <w:t>表用途： 出库单主表。 来源： warehouse.py 主键： OUTBOUND_ID 外键： WAREHOUSE_ID -&gt; WH_WAREHOUSE.WAREHOUSE_ID 唯一约束： OUTBOUND_CODE 推荐索引： STATUS；BUSINESS_DATE</w:t>
      </w:r>
    </w:p>
    <w:p w14:paraId="5079D126">
      <w:r>
        <w:rPr>
          <w:rFonts w:ascii="微软雅黑" w:hAnsi="微软雅黑" w:eastAsia="微软雅黑"/>
          <w:b w:val="0"/>
        </w:rPr>
        <w:t>现状映射： 支撑发料和外送。</w:t>
      </w:r>
    </w:p>
    <w:p w14:paraId="7618CCC5">
      <w:pPr>
        <w:pStyle w:val="16"/>
      </w:pPr>
      <w:r>
        <w:rPr>
          <w:rFonts w:ascii="微软雅黑" w:hAnsi="微软雅黑" w:eastAsia="微软雅黑"/>
        </w:rPr>
        <w:t>单头。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741"/>
        <w:gridCol w:w="773"/>
        <w:gridCol w:w="2514"/>
        <w:gridCol w:w="781"/>
        <w:gridCol w:w="911"/>
      </w:tblGrid>
      <w:tr w14:paraId="38E2B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600A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20BB9C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175BD9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5CFCC1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6061C1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67FA1B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7B3A0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0F646F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OUTBOUND_ID</w:t>
            </w:r>
          </w:p>
        </w:tc>
        <w:tc>
          <w:tcPr>
            <w:tcW w:w="1440" w:type="dxa"/>
          </w:tcPr>
          <w:p w14:paraId="0B80275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173843A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B5862B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124E400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5CF1794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4A097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5DE58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OUTBOUND_CODE</w:t>
            </w:r>
          </w:p>
        </w:tc>
        <w:tc>
          <w:tcPr>
            <w:tcW w:w="1440" w:type="dxa"/>
          </w:tcPr>
          <w:p w14:paraId="5758316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1FFA8E5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990CB3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036494C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出库单号</w:t>
            </w:r>
          </w:p>
        </w:tc>
        <w:tc>
          <w:tcPr>
            <w:tcW w:w="1440" w:type="dxa"/>
          </w:tcPr>
          <w:p w14:paraId="7BB91DC9">
            <w:pPr>
              <w:spacing w:after="0" w:line="240" w:lineRule="auto"/>
            </w:pPr>
          </w:p>
        </w:tc>
      </w:tr>
      <w:tr w14:paraId="564BB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52E275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OUTBOUND_TYPE</w:t>
            </w:r>
          </w:p>
        </w:tc>
        <w:tc>
          <w:tcPr>
            <w:tcW w:w="1440" w:type="dxa"/>
          </w:tcPr>
          <w:p w14:paraId="4E7167C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2ED7128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017CBA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3E9B5CC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出库类型</w:t>
            </w:r>
          </w:p>
        </w:tc>
        <w:tc>
          <w:tcPr>
            <w:tcW w:w="1440" w:type="dxa"/>
          </w:tcPr>
          <w:p w14:paraId="61979C26">
            <w:pPr>
              <w:spacing w:after="0" w:line="240" w:lineRule="auto"/>
            </w:pPr>
          </w:p>
        </w:tc>
      </w:tr>
      <w:tr w14:paraId="45FE2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1BFD7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WAREHOUSE_ID</w:t>
            </w:r>
          </w:p>
        </w:tc>
        <w:tc>
          <w:tcPr>
            <w:tcW w:w="1440" w:type="dxa"/>
          </w:tcPr>
          <w:p w14:paraId="6F54D1F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5B49F2B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2C6D67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252A875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仓库 ID</w:t>
            </w:r>
          </w:p>
        </w:tc>
        <w:tc>
          <w:tcPr>
            <w:tcW w:w="1440" w:type="dxa"/>
          </w:tcPr>
          <w:p w14:paraId="142FA387">
            <w:pPr>
              <w:spacing w:after="0" w:line="240" w:lineRule="auto"/>
            </w:pPr>
          </w:p>
        </w:tc>
      </w:tr>
      <w:tr w14:paraId="4DE8B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AB4405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BUSINESS_DATE</w:t>
            </w:r>
          </w:p>
        </w:tc>
        <w:tc>
          <w:tcPr>
            <w:tcW w:w="1440" w:type="dxa"/>
          </w:tcPr>
          <w:p w14:paraId="496D34F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DATE</w:t>
            </w:r>
          </w:p>
        </w:tc>
        <w:tc>
          <w:tcPr>
            <w:tcW w:w="1440" w:type="dxa"/>
          </w:tcPr>
          <w:p w14:paraId="7B65409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0D6B14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CURRENT_DATE</w:t>
            </w:r>
          </w:p>
        </w:tc>
        <w:tc>
          <w:tcPr>
            <w:tcW w:w="1440" w:type="dxa"/>
          </w:tcPr>
          <w:p w14:paraId="08C62E4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业务日期</w:t>
            </w:r>
          </w:p>
        </w:tc>
        <w:tc>
          <w:tcPr>
            <w:tcW w:w="1440" w:type="dxa"/>
          </w:tcPr>
          <w:p w14:paraId="6469DE4F">
            <w:pPr>
              <w:spacing w:after="0" w:line="240" w:lineRule="auto"/>
            </w:pPr>
          </w:p>
        </w:tc>
      </w:tr>
      <w:tr w14:paraId="1B9F4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530EE2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TARGET_BIZ_TYPE</w:t>
            </w:r>
          </w:p>
        </w:tc>
        <w:tc>
          <w:tcPr>
            <w:tcW w:w="1440" w:type="dxa"/>
          </w:tcPr>
          <w:p w14:paraId="35908DE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52EF7C9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32E1C7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B47645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目标业务类型</w:t>
            </w:r>
          </w:p>
        </w:tc>
        <w:tc>
          <w:tcPr>
            <w:tcW w:w="1440" w:type="dxa"/>
          </w:tcPr>
          <w:p w14:paraId="4EFB1BFE">
            <w:pPr>
              <w:spacing w:after="0" w:line="240" w:lineRule="auto"/>
            </w:pPr>
          </w:p>
        </w:tc>
      </w:tr>
      <w:tr w14:paraId="7AFFC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C06645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TARGET_BIZ_ID</w:t>
            </w:r>
          </w:p>
        </w:tc>
        <w:tc>
          <w:tcPr>
            <w:tcW w:w="1440" w:type="dxa"/>
          </w:tcPr>
          <w:p w14:paraId="44DBE9A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7FFB3F6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469CE2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131B1BC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目标业务 ID</w:t>
            </w:r>
          </w:p>
        </w:tc>
        <w:tc>
          <w:tcPr>
            <w:tcW w:w="1440" w:type="dxa"/>
          </w:tcPr>
          <w:p w14:paraId="3BA13987">
            <w:pPr>
              <w:spacing w:after="0" w:line="240" w:lineRule="auto"/>
            </w:pPr>
          </w:p>
        </w:tc>
      </w:tr>
      <w:tr w14:paraId="3B5A3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1170E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440" w:type="dxa"/>
          </w:tcPr>
          <w:p w14:paraId="245149A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5A497C8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B151AC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'DRAFT'</w:t>
            </w:r>
          </w:p>
        </w:tc>
        <w:tc>
          <w:tcPr>
            <w:tcW w:w="1440" w:type="dxa"/>
          </w:tcPr>
          <w:p w14:paraId="785159B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w="1440" w:type="dxa"/>
          </w:tcPr>
          <w:p w14:paraId="7C72C033">
            <w:pPr>
              <w:spacing w:after="0" w:line="240" w:lineRule="auto"/>
            </w:pPr>
          </w:p>
        </w:tc>
      </w:tr>
      <w:tr w14:paraId="24479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F0D79F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REMARK</w:t>
            </w:r>
          </w:p>
        </w:tc>
        <w:tc>
          <w:tcPr>
            <w:tcW w:w="1440" w:type="dxa"/>
          </w:tcPr>
          <w:p w14:paraId="093641F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4F3A8F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90AF65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287F22A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备注</w:t>
            </w:r>
          </w:p>
        </w:tc>
        <w:tc>
          <w:tcPr>
            <w:tcW w:w="1440" w:type="dxa"/>
          </w:tcPr>
          <w:p w14:paraId="5392AF9C">
            <w:pPr>
              <w:spacing w:after="0" w:line="240" w:lineRule="auto"/>
            </w:pPr>
          </w:p>
        </w:tc>
      </w:tr>
      <w:tr w14:paraId="268CA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1E824A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075DA50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42F54CA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0A4867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1AE8EC1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1E0EEAD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24AE1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8DA0E8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3AC26BA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239AC93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C9CDC7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82420C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4C7BD35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75A0B2A9"/>
    <w:p w14:paraId="6C009AB7"/>
    <w:p w14:paraId="51D2E5C3">
      <w:r>
        <w:rPr>
          <w:rFonts w:ascii="微软雅黑" w:hAnsi="微软雅黑" w:eastAsia="微软雅黑"/>
          <w:b/>
        </w:rPr>
        <w:t>WH_OUTBOUND_ORDER_LINE（出库单明细）</w:t>
      </w:r>
    </w:p>
    <w:p w14:paraId="6071D2BF">
      <w:r>
        <w:rPr>
          <w:rFonts w:ascii="微软雅黑" w:hAnsi="微软雅黑" w:eastAsia="微软雅黑"/>
          <w:b w:val="0"/>
        </w:rPr>
        <w:t>表用途： 出库单行项目。 来源： warehouse.py 主键： OUTBOUND_LINE_ID 外键： OUTBOUND_ID -&gt; WH_OUTBOUND_ORDER.OUTBOUND_ID；MATERIAL_ID -&gt; MD_MATERIAL.MATERIAL_ID；LOCATION_ID -&gt; WH_LOCATION.LOCATION_ID 唯一约束： (OUTBOUND_ID, LINE_NO) 推荐索引： OUTBOUND_ID；MATERIAL_ID</w:t>
      </w:r>
    </w:p>
    <w:p w14:paraId="084A9595">
      <w:r>
        <w:rPr>
          <w:rFonts w:ascii="微软雅黑" w:hAnsi="微软雅黑" w:eastAsia="微软雅黑"/>
          <w:b w:val="0"/>
        </w:rPr>
        <w:t>现状映射： 与入库单明细对称。</w:t>
      </w:r>
    </w:p>
    <w:p w14:paraId="7CBB7F3A">
      <w:pPr>
        <w:pStyle w:val="16"/>
      </w:pPr>
      <w:r>
        <w:rPr>
          <w:rFonts w:ascii="微软雅黑" w:hAnsi="微软雅黑" w:eastAsia="微软雅黑"/>
        </w:rPr>
        <w:t>可扩展成本价。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741"/>
        <w:gridCol w:w="642"/>
        <w:gridCol w:w="2514"/>
        <w:gridCol w:w="652"/>
        <w:gridCol w:w="807"/>
      </w:tblGrid>
      <w:tr w14:paraId="7A388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63BA3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566E8F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12C777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06B41F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1AAEF3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55F337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46E24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1E817E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OUTBOUND_LINE_ID</w:t>
            </w:r>
          </w:p>
        </w:tc>
        <w:tc>
          <w:tcPr>
            <w:tcW w:w="1440" w:type="dxa"/>
          </w:tcPr>
          <w:p w14:paraId="4D51B07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6AE63BB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06EE53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4B8E923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237C8B6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3825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FA7635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OUTBOUND_ID</w:t>
            </w:r>
          </w:p>
        </w:tc>
        <w:tc>
          <w:tcPr>
            <w:tcW w:w="1440" w:type="dxa"/>
          </w:tcPr>
          <w:p w14:paraId="720B8F4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060277F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71A54C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50BC104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出库单 ID</w:t>
            </w:r>
          </w:p>
        </w:tc>
        <w:tc>
          <w:tcPr>
            <w:tcW w:w="1440" w:type="dxa"/>
          </w:tcPr>
          <w:p w14:paraId="126DD4AA">
            <w:pPr>
              <w:spacing w:after="0" w:line="240" w:lineRule="auto"/>
            </w:pPr>
          </w:p>
        </w:tc>
      </w:tr>
      <w:tr w14:paraId="3D3D7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F9482A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LINE_NO</w:t>
            </w:r>
          </w:p>
        </w:tc>
        <w:tc>
          <w:tcPr>
            <w:tcW w:w="1440" w:type="dxa"/>
          </w:tcPr>
          <w:p w14:paraId="5092521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NUMBER(10)</w:t>
            </w:r>
          </w:p>
        </w:tc>
        <w:tc>
          <w:tcPr>
            <w:tcW w:w="1440" w:type="dxa"/>
          </w:tcPr>
          <w:p w14:paraId="47DB561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B6F19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291B941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行号</w:t>
            </w:r>
          </w:p>
        </w:tc>
        <w:tc>
          <w:tcPr>
            <w:tcW w:w="1440" w:type="dxa"/>
          </w:tcPr>
          <w:p w14:paraId="34803EA2">
            <w:pPr>
              <w:spacing w:after="0" w:line="240" w:lineRule="auto"/>
            </w:pPr>
          </w:p>
        </w:tc>
      </w:tr>
      <w:tr w14:paraId="5E22D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E48884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MATERIAL_ID</w:t>
            </w:r>
          </w:p>
        </w:tc>
        <w:tc>
          <w:tcPr>
            <w:tcW w:w="1440" w:type="dxa"/>
          </w:tcPr>
          <w:p w14:paraId="0DA2177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3D70F52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874C98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73270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物料 ID</w:t>
            </w:r>
          </w:p>
        </w:tc>
        <w:tc>
          <w:tcPr>
            <w:tcW w:w="1440" w:type="dxa"/>
          </w:tcPr>
          <w:p w14:paraId="1EF7DBF0">
            <w:pPr>
              <w:spacing w:after="0" w:line="240" w:lineRule="auto"/>
            </w:pPr>
          </w:p>
        </w:tc>
      </w:tr>
      <w:tr w14:paraId="2EA40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6176DF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LOCATION_ID</w:t>
            </w:r>
          </w:p>
        </w:tc>
        <w:tc>
          <w:tcPr>
            <w:tcW w:w="1440" w:type="dxa"/>
          </w:tcPr>
          <w:p w14:paraId="6C85405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4DE4F0D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5964A3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13295C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库位 ID</w:t>
            </w:r>
          </w:p>
        </w:tc>
        <w:tc>
          <w:tcPr>
            <w:tcW w:w="1440" w:type="dxa"/>
          </w:tcPr>
          <w:p w14:paraId="41996995">
            <w:pPr>
              <w:spacing w:after="0" w:line="240" w:lineRule="auto"/>
            </w:pPr>
          </w:p>
        </w:tc>
      </w:tr>
      <w:tr w14:paraId="5F185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143D16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SOURCE_OBJECT_TYPE</w:t>
            </w:r>
          </w:p>
        </w:tc>
        <w:tc>
          <w:tcPr>
            <w:tcW w:w="1440" w:type="dxa"/>
          </w:tcPr>
          <w:p w14:paraId="220D9D4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0F47934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B279B0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5A2518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来源对象类型</w:t>
            </w:r>
          </w:p>
        </w:tc>
        <w:tc>
          <w:tcPr>
            <w:tcW w:w="1440" w:type="dxa"/>
          </w:tcPr>
          <w:p w14:paraId="609A1428">
            <w:pPr>
              <w:spacing w:after="0" w:line="240" w:lineRule="auto"/>
            </w:pPr>
          </w:p>
        </w:tc>
      </w:tr>
      <w:tr w14:paraId="7ED4C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0673F0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SOURCE_OBJECT_ID</w:t>
            </w:r>
          </w:p>
        </w:tc>
        <w:tc>
          <w:tcPr>
            <w:tcW w:w="1440" w:type="dxa"/>
          </w:tcPr>
          <w:p w14:paraId="733B0E9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441D4E3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BA8AE0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A1023F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来源对象 ID</w:t>
            </w:r>
          </w:p>
        </w:tc>
        <w:tc>
          <w:tcPr>
            <w:tcW w:w="1440" w:type="dxa"/>
          </w:tcPr>
          <w:p w14:paraId="399931B7">
            <w:pPr>
              <w:spacing w:after="0" w:line="240" w:lineRule="auto"/>
            </w:pPr>
          </w:p>
        </w:tc>
      </w:tr>
      <w:tr w14:paraId="54CD2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F82CC4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QTY</w:t>
            </w:r>
          </w:p>
        </w:tc>
        <w:tc>
          <w:tcPr>
            <w:tcW w:w="1440" w:type="dxa"/>
          </w:tcPr>
          <w:p w14:paraId="5BB199D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NUMBER(18,4)</w:t>
            </w:r>
          </w:p>
        </w:tc>
        <w:tc>
          <w:tcPr>
            <w:tcW w:w="1440" w:type="dxa"/>
          </w:tcPr>
          <w:p w14:paraId="0CBE2CD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49685F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0</w:t>
            </w:r>
          </w:p>
        </w:tc>
        <w:tc>
          <w:tcPr>
            <w:tcW w:w="1440" w:type="dxa"/>
          </w:tcPr>
          <w:p w14:paraId="56560A5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数量</w:t>
            </w:r>
          </w:p>
        </w:tc>
        <w:tc>
          <w:tcPr>
            <w:tcW w:w="1440" w:type="dxa"/>
          </w:tcPr>
          <w:p w14:paraId="6318394F">
            <w:pPr>
              <w:spacing w:after="0" w:line="240" w:lineRule="auto"/>
            </w:pPr>
          </w:p>
        </w:tc>
      </w:tr>
      <w:tr w14:paraId="3F178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EC82E5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UNIT</w:t>
            </w:r>
          </w:p>
        </w:tc>
        <w:tc>
          <w:tcPr>
            <w:tcW w:w="1440" w:type="dxa"/>
          </w:tcPr>
          <w:p w14:paraId="39A87D4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2EEA52C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FD449E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'EA'</w:t>
            </w:r>
          </w:p>
        </w:tc>
        <w:tc>
          <w:tcPr>
            <w:tcW w:w="1440" w:type="dxa"/>
          </w:tcPr>
          <w:p w14:paraId="707A2FF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单位</w:t>
            </w:r>
          </w:p>
        </w:tc>
        <w:tc>
          <w:tcPr>
            <w:tcW w:w="1440" w:type="dxa"/>
          </w:tcPr>
          <w:p w14:paraId="40023285">
            <w:pPr>
              <w:spacing w:after="0" w:line="240" w:lineRule="auto"/>
            </w:pPr>
          </w:p>
        </w:tc>
      </w:tr>
      <w:tr w14:paraId="372F0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3D305A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REMARK</w:t>
            </w:r>
          </w:p>
        </w:tc>
        <w:tc>
          <w:tcPr>
            <w:tcW w:w="1440" w:type="dxa"/>
          </w:tcPr>
          <w:p w14:paraId="21F77A0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3D2C068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F07F1B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1CA2CC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备注</w:t>
            </w:r>
          </w:p>
        </w:tc>
        <w:tc>
          <w:tcPr>
            <w:tcW w:w="1440" w:type="dxa"/>
          </w:tcPr>
          <w:p w14:paraId="789BB4BD">
            <w:pPr>
              <w:spacing w:after="0" w:line="240" w:lineRule="auto"/>
            </w:pPr>
          </w:p>
        </w:tc>
      </w:tr>
      <w:tr w14:paraId="5D870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158BD0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08B85A0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7644DD2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76F0B8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01D43D8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3259BF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33558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2157BD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4E81828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0043A8A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46EC76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AD5175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129BEA5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121CF3C2"/>
    <w:p w14:paraId="627C39D7"/>
    <w:p w14:paraId="300784EB">
      <w:pPr>
        <w:pStyle w:val="4"/>
      </w:pPr>
      <w:r>
        <w:rPr>
          <w:rFonts w:ascii="微软雅黑" w:hAnsi="微软雅黑" w:eastAsia="微软雅黑"/>
          <w:b w:val="0"/>
        </w:rPr>
        <w:t>8. 表设计（任务、排程、样品、采集）</w:t>
      </w:r>
    </w:p>
    <w:p w14:paraId="75A0E46E">
      <w:r>
        <w:rPr>
          <w:rFonts w:ascii="微软雅黑" w:hAnsi="微软雅黑" w:eastAsia="微软雅黑"/>
          <w:b/>
        </w:rPr>
        <w:t>BIZ_TEST_TASK（试验任务）</w:t>
      </w:r>
    </w:p>
    <w:p w14:paraId="37BF682D">
      <w:r>
        <w:rPr>
          <w:rFonts w:ascii="微软雅黑" w:hAnsi="微软雅黑" w:eastAsia="微软雅黑"/>
          <w:b w:val="0"/>
        </w:rPr>
        <w:t>表用途： 试验任务中心实体。 来源： mes.tasks / tasksPage 主键： TASK_ID 外键： CUSTOMER_ID -&gt; MD_CUSTOMER.CUSTOMER_ID；TEST_TYPE_ID -&gt; MD_TEST_TYPE.TEST_TYPE_ID 唯一约束： TASK_CODE 推荐索引： TASK_STATUS；TEST_TYPE_ID；ARRIVAL_AT；DUE_AT</w:t>
      </w:r>
    </w:p>
    <w:p w14:paraId="52D09B0D">
      <w:r>
        <w:rPr>
          <w:rFonts w:ascii="微软雅黑" w:hAnsi="微软雅黑" w:eastAsia="微软雅黑"/>
          <w:b w:val="0"/>
        </w:rPr>
        <w:t>现状映射： 直接承接 mes.tasks。</w:t>
      </w:r>
    </w:p>
    <w:p w14:paraId="153AF099">
      <w:pPr>
        <w:pStyle w:val="16"/>
      </w:pPr>
      <w:r>
        <w:rPr>
          <w:rFonts w:ascii="微软雅黑" w:hAnsi="微软雅黑" w:eastAsia="微软雅黑"/>
        </w:rPr>
        <w:t>文本 code 关系统一改为数值主键。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1"/>
        <w:gridCol w:w="1741"/>
        <w:gridCol w:w="512"/>
        <w:gridCol w:w="2514"/>
        <w:gridCol w:w="523"/>
        <w:gridCol w:w="705"/>
      </w:tblGrid>
      <w:tr w14:paraId="0F5F1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8536C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129717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3FE18C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50714D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13AE82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73B88B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5ACA6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5856A8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TASK_ID</w:t>
            </w:r>
          </w:p>
        </w:tc>
        <w:tc>
          <w:tcPr>
            <w:tcW w:w="1440" w:type="dxa"/>
          </w:tcPr>
          <w:p w14:paraId="62ACE9C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4B14C45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208EE4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5A9BCE8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57975AB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321A7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9EDAB0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TASK_CODE</w:t>
            </w:r>
          </w:p>
        </w:tc>
        <w:tc>
          <w:tcPr>
            <w:tcW w:w="1440" w:type="dxa"/>
          </w:tcPr>
          <w:p w14:paraId="05FEC80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73AD09C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FE66C8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2992DB0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任务编号</w:t>
            </w:r>
          </w:p>
        </w:tc>
        <w:tc>
          <w:tcPr>
            <w:tcW w:w="1440" w:type="dxa"/>
          </w:tcPr>
          <w:p w14:paraId="7A146461">
            <w:pPr>
              <w:spacing w:after="0" w:line="240" w:lineRule="auto"/>
            </w:pPr>
          </w:p>
        </w:tc>
      </w:tr>
      <w:tr w14:paraId="62BA4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79204E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TASK_NAME</w:t>
            </w:r>
          </w:p>
        </w:tc>
        <w:tc>
          <w:tcPr>
            <w:tcW w:w="1440" w:type="dxa"/>
          </w:tcPr>
          <w:p w14:paraId="24FC993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1440" w:type="dxa"/>
          </w:tcPr>
          <w:p w14:paraId="38D2E06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FAD7EA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5F21FC7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任务名称</w:t>
            </w:r>
          </w:p>
        </w:tc>
        <w:tc>
          <w:tcPr>
            <w:tcW w:w="1440" w:type="dxa"/>
          </w:tcPr>
          <w:p w14:paraId="2935F7BA">
            <w:pPr>
              <w:spacing w:after="0" w:line="240" w:lineRule="auto"/>
            </w:pPr>
          </w:p>
        </w:tc>
      </w:tr>
      <w:tr w14:paraId="03D22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F508A4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SOURCE_TYPE</w:t>
            </w:r>
          </w:p>
        </w:tc>
        <w:tc>
          <w:tcPr>
            <w:tcW w:w="1440" w:type="dxa"/>
          </w:tcPr>
          <w:p w14:paraId="097DCF2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717DB9D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785101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'INTERNAL'</w:t>
            </w:r>
          </w:p>
        </w:tc>
        <w:tc>
          <w:tcPr>
            <w:tcW w:w="1440" w:type="dxa"/>
          </w:tcPr>
          <w:p w14:paraId="14EB073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任务来源</w:t>
            </w:r>
          </w:p>
        </w:tc>
        <w:tc>
          <w:tcPr>
            <w:tcW w:w="1440" w:type="dxa"/>
          </w:tcPr>
          <w:p w14:paraId="6A82EF7F">
            <w:pPr>
              <w:spacing w:after="0" w:line="240" w:lineRule="auto"/>
            </w:pPr>
          </w:p>
        </w:tc>
      </w:tr>
      <w:tr w14:paraId="72188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4CB5B7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CUSTOMER_ID</w:t>
            </w:r>
          </w:p>
        </w:tc>
        <w:tc>
          <w:tcPr>
            <w:tcW w:w="1440" w:type="dxa"/>
          </w:tcPr>
          <w:p w14:paraId="0F7562D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2570715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A251F0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4F18D8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客户 ID</w:t>
            </w:r>
          </w:p>
        </w:tc>
        <w:tc>
          <w:tcPr>
            <w:tcW w:w="1440" w:type="dxa"/>
          </w:tcPr>
          <w:p w14:paraId="15055296">
            <w:pPr>
              <w:spacing w:after="0" w:line="240" w:lineRule="auto"/>
            </w:pPr>
          </w:p>
        </w:tc>
      </w:tr>
      <w:tr w14:paraId="38F49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C13D3F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CONTACT_NAME</w:t>
            </w:r>
          </w:p>
        </w:tc>
        <w:tc>
          <w:tcPr>
            <w:tcW w:w="1440" w:type="dxa"/>
          </w:tcPr>
          <w:p w14:paraId="3AD6FAF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336385F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0AA29B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B62E14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联系人</w:t>
            </w:r>
          </w:p>
        </w:tc>
        <w:tc>
          <w:tcPr>
            <w:tcW w:w="1440" w:type="dxa"/>
          </w:tcPr>
          <w:p w14:paraId="26ED7ED7">
            <w:pPr>
              <w:spacing w:after="0" w:line="240" w:lineRule="auto"/>
            </w:pPr>
          </w:p>
        </w:tc>
      </w:tr>
      <w:tr w14:paraId="1DDE6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BF07C9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CONTACT_INFO</w:t>
            </w:r>
          </w:p>
        </w:tc>
        <w:tc>
          <w:tcPr>
            <w:tcW w:w="1440" w:type="dxa"/>
          </w:tcPr>
          <w:p w14:paraId="012633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1440" w:type="dxa"/>
          </w:tcPr>
          <w:p w14:paraId="6C7297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16DA40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D4019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联系方式</w:t>
            </w:r>
          </w:p>
        </w:tc>
        <w:tc>
          <w:tcPr>
            <w:tcW w:w="1440" w:type="dxa"/>
          </w:tcPr>
          <w:p w14:paraId="6D387D89">
            <w:pPr>
              <w:spacing w:after="0" w:line="240" w:lineRule="auto"/>
            </w:pPr>
          </w:p>
        </w:tc>
      </w:tr>
      <w:tr w14:paraId="182D0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6AC8AC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PRIORITY</w:t>
            </w:r>
          </w:p>
        </w:tc>
        <w:tc>
          <w:tcPr>
            <w:tcW w:w="1440" w:type="dxa"/>
          </w:tcPr>
          <w:p w14:paraId="2DBEC82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185441E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A35C96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'MEDIUM'</w:t>
            </w:r>
          </w:p>
        </w:tc>
        <w:tc>
          <w:tcPr>
            <w:tcW w:w="1440" w:type="dxa"/>
          </w:tcPr>
          <w:p w14:paraId="0F1EDDA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优先级</w:t>
            </w:r>
          </w:p>
        </w:tc>
        <w:tc>
          <w:tcPr>
            <w:tcW w:w="1440" w:type="dxa"/>
          </w:tcPr>
          <w:p w14:paraId="59DF6173">
            <w:pPr>
              <w:spacing w:after="0" w:line="240" w:lineRule="auto"/>
            </w:pPr>
          </w:p>
        </w:tc>
      </w:tr>
      <w:tr w14:paraId="749D5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932C55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SAMPLE_COUNT</w:t>
            </w:r>
          </w:p>
        </w:tc>
        <w:tc>
          <w:tcPr>
            <w:tcW w:w="1440" w:type="dxa"/>
          </w:tcPr>
          <w:p w14:paraId="1E16967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NUMBER(10)</w:t>
            </w:r>
          </w:p>
        </w:tc>
        <w:tc>
          <w:tcPr>
            <w:tcW w:w="1440" w:type="dxa"/>
          </w:tcPr>
          <w:p w14:paraId="07525AB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97BC7A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0</w:t>
            </w:r>
          </w:p>
        </w:tc>
        <w:tc>
          <w:tcPr>
            <w:tcW w:w="1440" w:type="dxa"/>
          </w:tcPr>
          <w:p w14:paraId="0118EAF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样品数量</w:t>
            </w:r>
          </w:p>
        </w:tc>
        <w:tc>
          <w:tcPr>
            <w:tcW w:w="1440" w:type="dxa"/>
          </w:tcPr>
          <w:p w14:paraId="01470A37">
            <w:pPr>
              <w:spacing w:after="0" w:line="240" w:lineRule="auto"/>
            </w:pPr>
          </w:p>
        </w:tc>
      </w:tr>
      <w:tr w14:paraId="69BB9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7396A3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SAMPLE_TYPE</w:t>
            </w:r>
          </w:p>
        </w:tc>
        <w:tc>
          <w:tcPr>
            <w:tcW w:w="1440" w:type="dxa"/>
          </w:tcPr>
          <w:p w14:paraId="221CEAD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3A0F290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42C33E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1B5CC4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样品类型</w:t>
            </w:r>
          </w:p>
        </w:tc>
        <w:tc>
          <w:tcPr>
            <w:tcW w:w="1440" w:type="dxa"/>
          </w:tcPr>
          <w:p w14:paraId="224CE208">
            <w:pPr>
              <w:spacing w:after="0" w:line="240" w:lineRule="auto"/>
            </w:pPr>
          </w:p>
        </w:tc>
      </w:tr>
      <w:tr w14:paraId="6BCE5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097CFF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TEST_TYPE_ID</w:t>
            </w:r>
          </w:p>
        </w:tc>
        <w:tc>
          <w:tcPr>
            <w:tcW w:w="1440" w:type="dxa"/>
          </w:tcPr>
          <w:p w14:paraId="655966B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73D2D5F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49AC58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26CC887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试验类型 ID</w:t>
            </w:r>
          </w:p>
        </w:tc>
        <w:tc>
          <w:tcPr>
            <w:tcW w:w="1440" w:type="dxa"/>
          </w:tcPr>
          <w:p w14:paraId="5E7C994E">
            <w:pPr>
              <w:spacing w:after="0" w:line="240" w:lineRule="auto"/>
            </w:pPr>
          </w:p>
        </w:tc>
      </w:tr>
      <w:tr w14:paraId="6F69E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BD44E1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REQUIRED_DEVICE_TYPE</w:t>
            </w:r>
          </w:p>
        </w:tc>
        <w:tc>
          <w:tcPr>
            <w:tcW w:w="1440" w:type="dxa"/>
          </w:tcPr>
          <w:p w14:paraId="4D55BB2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3808E6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564930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45E36E0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所需设备类型</w:t>
            </w:r>
          </w:p>
        </w:tc>
        <w:tc>
          <w:tcPr>
            <w:tcW w:w="1440" w:type="dxa"/>
          </w:tcPr>
          <w:p w14:paraId="77628E98">
            <w:pPr>
              <w:spacing w:after="0" w:line="240" w:lineRule="auto"/>
            </w:pPr>
          </w:p>
        </w:tc>
      </w:tr>
      <w:tr w14:paraId="2637E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3D432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ARRIVAL_AT</w:t>
            </w:r>
          </w:p>
        </w:tc>
        <w:tc>
          <w:tcPr>
            <w:tcW w:w="1440" w:type="dxa"/>
          </w:tcPr>
          <w:p w14:paraId="2501779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481A115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FCA9BD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702412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到样时间</w:t>
            </w:r>
          </w:p>
        </w:tc>
        <w:tc>
          <w:tcPr>
            <w:tcW w:w="1440" w:type="dxa"/>
          </w:tcPr>
          <w:p w14:paraId="3B6641CC">
            <w:pPr>
              <w:spacing w:after="0" w:line="240" w:lineRule="auto"/>
            </w:pPr>
          </w:p>
        </w:tc>
      </w:tr>
      <w:tr w14:paraId="03D9A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D3A90F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DUE_AT</w:t>
            </w:r>
          </w:p>
        </w:tc>
        <w:tc>
          <w:tcPr>
            <w:tcW w:w="1440" w:type="dxa"/>
          </w:tcPr>
          <w:p w14:paraId="2C2C4DB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16C1E1B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F6D760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54053E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期望完成时间</w:t>
            </w:r>
          </w:p>
        </w:tc>
        <w:tc>
          <w:tcPr>
            <w:tcW w:w="1440" w:type="dxa"/>
          </w:tcPr>
          <w:p w14:paraId="60E3B205">
            <w:pPr>
              <w:spacing w:after="0" w:line="240" w:lineRule="auto"/>
            </w:pPr>
          </w:p>
        </w:tc>
      </w:tr>
      <w:tr w14:paraId="18A92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A4C325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CONDITIONS</w:t>
            </w:r>
          </w:p>
        </w:tc>
        <w:tc>
          <w:tcPr>
            <w:tcW w:w="1440" w:type="dxa"/>
          </w:tcPr>
          <w:p w14:paraId="5114FAB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CLOB</w:t>
            </w:r>
          </w:p>
        </w:tc>
        <w:tc>
          <w:tcPr>
            <w:tcW w:w="1440" w:type="dxa"/>
          </w:tcPr>
          <w:p w14:paraId="4C15F47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31B70E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047B0A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试验条件</w:t>
            </w:r>
          </w:p>
        </w:tc>
        <w:tc>
          <w:tcPr>
            <w:tcW w:w="1440" w:type="dxa"/>
          </w:tcPr>
          <w:p w14:paraId="5E4BD2FB">
            <w:pPr>
              <w:spacing w:after="0" w:line="240" w:lineRule="auto"/>
            </w:pPr>
          </w:p>
        </w:tc>
      </w:tr>
      <w:tr w14:paraId="03D5A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444426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ATTACHMENT_SUMMARY</w:t>
            </w:r>
          </w:p>
        </w:tc>
        <w:tc>
          <w:tcPr>
            <w:tcW w:w="1440" w:type="dxa"/>
          </w:tcPr>
          <w:p w14:paraId="2F4BCF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0CAE3AF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CEB0EE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38EABD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附件摘要</w:t>
            </w:r>
          </w:p>
        </w:tc>
        <w:tc>
          <w:tcPr>
            <w:tcW w:w="1440" w:type="dxa"/>
          </w:tcPr>
          <w:p w14:paraId="5C21A780">
            <w:pPr>
              <w:spacing w:after="0" w:line="240" w:lineRule="auto"/>
            </w:pPr>
          </w:p>
        </w:tc>
      </w:tr>
      <w:tr w14:paraId="5C270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F804AE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REMARK</w:t>
            </w:r>
          </w:p>
        </w:tc>
        <w:tc>
          <w:tcPr>
            <w:tcW w:w="1440" w:type="dxa"/>
          </w:tcPr>
          <w:p w14:paraId="676BCE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CLOB</w:t>
            </w:r>
          </w:p>
        </w:tc>
        <w:tc>
          <w:tcPr>
            <w:tcW w:w="1440" w:type="dxa"/>
          </w:tcPr>
          <w:p w14:paraId="5EF5970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29CD09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8C0E1B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备注</w:t>
            </w:r>
          </w:p>
        </w:tc>
        <w:tc>
          <w:tcPr>
            <w:tcW w:w="1440" w:type="dxa"/>
          </w:tcPr>
          <w:p w14:paraId="2C555463">
            <w:pPr>
              <w:spacing w:after="0" w:line="240" w:lineRule="auto"/>
            </w:pPr>
          </w:p>
        </w:tc>
      </w:tr>
      <w:tr w14:paraId="7B814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7366EB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TASK_STATUS</w:t>
            </w:r>
          </w:p>
        </w:tc>
        <w:tc>
          <w:tcPr>
            <w:tcW w:w="1440" w:type="dxa"/>
          </w:tcPr>
          <w:p w14:paraId="1506BCA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1C6A06A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1F35D8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'CREATED'</w:t>
            </w:r>
          </w:p>
        </w:tc>
        <w:tc>
          <w:tcPr>
            <w:tcW w:w="1440" w:type="dxa"/>
          </w:tcPr>
          <w:p w14:paraId="7D06C03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任务状态</w:t>
            </w:r>
          </w:p>
        </w:tc>
        <w:tc>
          <w:tcPr>
            <w:tcW w:w="1440" w:type="dxa"/>
          </w:tcPr>
          <w:p w14:paraId="0EA75093">
            <w:pPr>
              <w:spacing w:after="0" w:line="240" w:lineRule="auto"/>
            </w:pPr>
          </w:p>
        </w:tc>
      </w:tr>
      <w:tr w14:paraId="4751C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CC3083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7379C4E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427F739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D33B1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094AB1E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067E01C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1C6C9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986DC1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2F4A14C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7620A3D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773F12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23F7166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449146D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38197355"/>
    <w:p w14:paraId="58C59881"/>
    <w:p w14:paraId="1F1A39B2">
      <w:r>
        <w:rPr>
          <w:rFonts w:ascii="微软雅黑" w:hAnsi="微软雅黑" w:eastAsia="微软雅黑"/>
          <w:b/>
        </w:rPr>
        <w:t>BIZ_TEST_TASK_ATTACHMENT（任务附件）</w:t>
      </w:r>
    </w:p>
    <w:p w14:paraId="6411AE7E">
      <w:r>
        <w:rPr>
          <w:rFonts w:ascii="微软雅黑" w:hAnsi="微软雅黑" w:eastAsia="微软雅黑"/>
          <w:b w:val="0"/>
        </w:rPr>
        <w:t>表用途： 任务附件关系表。 来源： yt_file.py / tasksPage 主键： TASK_ATTACHMENT_ID 外键： TASK_ID -&gt; BIZ_TEST_TASK.TASK_ID；FILE_ID -&gt; DOC_FILE.FILE_ID 唯一约束： 无 推荐索引： TASK_ID；FILE_ID</w:t>
      </w:r>
    </w:p>
    <w:p w14:paraId="5B359C43">
      <w:r>
        <w:rPr>
          <w:rFonts w:ascii="微软雅黑" w:hAnsi="微软雅黑" w:eastAsia="微软雅黑"/>
          <w:b w:val="0"/>
        </w:rPr>
        <w:t>现状映射： 承接附件对象。</w:t>
      </w:r>
    </w:p>
    <w:p w14:paraId="6E996D1D">
      <w:pPr>
        <w:pStyle w:val="16"/>
      </w:pPr>
      <w:r>
        <w:rPr>
          <w:rFonts w:ascii="微软雅黑" w:hAnsi="微软雅黑" w:eastAsia="微软雅黑"/>
        </w:rPr>
        <w:t>一任务多附件。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1741"/>
        <w:gridCol w:w="606"/>
        <w:gridCol w:w="2514"/>
        <w:gridCol w:w="616"/>
        <w:gridCol w:w="779"/>
      </w:tblGrid>
      <w:tr w14:paraId="4BE5A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72FF8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35380E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5B904B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0E33DE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35DE58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54C640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1CACF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6DA9E1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TASK_ATTACHMENT_ID</w:t>
            </w:r>
          </w:p>
        </w:tc>
        <w:tc>
          <w:tcPr>
            <w:tcW w:w="1440" w:type="dxa"/>
          </w:tcPr>
          <w:p w14:paraId="672BF4C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1694BF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FED70A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1714721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007D522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5854B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F4A13D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TASK_ID</w:t>
            </w:r>
          </w:p>
        </w:tc>
        <w:tc>
          <w:tcPr>
            <w:tcW w:w="1440" w:type="dxa"/>
          </w:tcPr>
          <w:p w14:paraId="50E4448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6E94AA2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937D0A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7330759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任务 ID</w:t>
            </w:r>
          </w:p>
        </w:tc>
        <w:tc>
          <w:tcPr>
            <w:tcW w:w="1440" w:type="dxa"/>
          </w:tcPr>
          <w:p w14:paraId="2D03DEA0">
            <w:pPr>
              <w:spacing w:after="0" w:line="240" w:lineRule="auto"/>
            </w:pPr>
          </w:p>
        </w:tc>
      </w:tr>
      <w:tr w14:paraId="1EBE3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C943EC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FILE_ID</w:t>
            </w:r>
          </w:p>
        </w:tc>
        <w:tc>
          <w:tcPr>
            <w:tcW w:w="1440" w:type="dxa"/>
          </w:tcPr>
          <w:p w14:paraId="7DE7416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356CC34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B13EC9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18F1042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文件 ID</w:t>
            </w:r>
          </w:p>
        </w:tc>
        <w:tc>
          <w:tcPr>
            <w:tcW w:w="1440" w:type="dxa"/>
          </w:tcPr>
          <w:p w14:paraId="4BDF5D0B">
            <w:pPr>
              <w:spacing w:after="0" w:line="240" w:lineRule="auto"/>
            </w:pPr>
          </w:p>
        </w:tc>
      </w:tr>
      <w:tr w14:paraId="010D2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56441E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ATTACH_TYPE</w:t>
            </w:r>
          </w:p>
        </w:tc>
        <w:tc>
          <w:tcPr>
            <w:tcW w:w="1440" w:type="dxa"/>
          </w:tcPr>
          <w:p w14:paraId="24FAD29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3DF3640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257992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196168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附件类型</w:t>
            </w:r>
          </w:p>
        </w:tc>
        <w:tc>
          <w:tcPr>
            <w:tcW w:w="1440" w:type="dxa"/>
          </w:tcPr>
          <w:p w14:paraId="714D7765">
            <w:pPr>
              <w:spacing w:after="0" w:line="240" w:lineRule="auto"/>
            </w:pPr>
          </w:p>
        </w:tc>
      </w:tr>
      <w:tr w14:paraId="6FE82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6E2A63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SORT_NO</w:t>
            </w:r>
          </w:p>
        </w:tc>
        <w:tc>
          <w:tcPr>
            <w:tcW w:w="1440" w:type="dxa"/>
          </w:tcPr>
          <w:p w14:paraId="36CEB20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NUMBER(10)</w:t>
            </w:r>
          </w:p>
        </w:tc>
        <w:tc>
          <w:tcPr>
            <w:tcW w:w="1440" w:type="dxa"/>
          </w:tcPr>
          <w:p w14:paraId="303C15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78FD70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0</w:t>
            </w:r>
          </w:p>
        </w:tc>
        <w:tc>
          <w:tcPr>
            <w:tcW w:w="1440" w:type="dxa"/>
          </w:tcPr>
          <w:p w14:paraId="228F4E1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排序号</w:t>
            </w:r>
          </w:p>
        </w:tc>
        <w:tc>
          <w:tcPr>
            <w:tcW w:w="1440" w:type="dxa"/>
          </w:tcPr>
          <w:p w14:paraId="3837C49C">
            <w:pPr>
              <w:spacing w:after="0" w:line="240" w:lineRule="auto"/>
            </w:pPr>
          </w:p>
        </w:tc>
      </w:tr>
      <w:tr w14:paraId="33A30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9FC449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REMARK</w:t>
            </w:r>
          </w:p>
        </w:tc>
        <w:tc>
          <w:tcPr>
            <w:tcW w:w="1440" w:type="dxa"/>
          </w:tcPr>
          <w:p w14:paraId="4B0C7DC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52F1D48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44716C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0F78E8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备注</w:t>
            </w:r>
          </w:p>
        </w:tc>
        <w:tc>
          <w:tcPr>
            <w:tcW w:w="1440" w:type="dxa"/>
          </w:tcPr>
          <w:p w14:paraId="0B2A9A36">
            <w:pPr>
              <w:spacing w:after="0" w:line="240" w:lineRule="auto"/>
            </w:pPr>
          </w:p>
        </w:tc>
      </w:tr>
      <w:tr w14:paraId="6BCFC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F41F1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1529917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6DAFBBB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758E44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7DCF49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0062B2A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434C3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7C7314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49311D3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5B48B4D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A4A612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51435C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6F1940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7B4CD24B"/>
    <w:p w14:paraId="1E87FD75"/>
    <w:p w14:paraId="680F0011">
      <w:r>
        <w:rPr>
          <w:rFonts w:ascii="微软雅黑" w:hAnsi="微软雅黑" w:eastAsia="微软雅黑"/>
          <w:b/>
        </w:rPr>
        <w:t>BIZ_TEST_SCHEDULE（试验排程）</w:t>
      </w:r>
    </w:p>
    <w:p w14:paraId="47F67326">
      <w:r>
        <w:rPr>
          <w:rFonts w:ascii="微软雅黑" w:hAnsi="微软雅黑" w:eastAsia="微软雅黑"/>
          <w:b w:val="0"/>
        </w:rPr>
        <w:t>表用途： 任务在实验室/设备上的排程。 来源： mes.schedules / schedulePage 主键： SCHEDULE_ID 外键： TASK_ID -&gt; BIZ_TEST_TASK.TASK_ID；LAB_ID -&gt; MD_LAB.LAB_ID；DEVICE_ID -&gt; MD_DEVICE.DEVICE_ID 唯一约束： 无 推荐索引： TASK_ID；LAB_ID；START_AT,END_AT；SCHEDULE_STATUS</w:t>
      </w:r>
    </w:p>
    <w:p w14:paraId="17130E3C">
      <w:r>
        <w:rPr>
          <w:rFonts w:ascii="微软雅黑" w:hAnsi="微软雅黑" w:eastAsia="微软雅黑"/>
          <w:b w:val="0"/>
        </w:rPr>
        <w:t>现状映射： 直接承接 mes.schedules。</w:t>
      </w:r>
    </w:p>
    <w:p w14:paraId="2E2E5C52">
      <w:pPr>
        <w:pStyle w:val="16"/>
      </w:pPr>
      <w:r>
        <w:rPr>
          <w:rFonts w:ascii="微软雅黑" w:hAnsi="微软雅黑" w:eastAsia="微软雅黑"/>
        </w:rPr>
        <w:t>planned_hours 已在前端启用。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1741"/>
        <w:gridCol w:w="758"/>
        <w:gridCol w:w="2514"/>
        <w:gridCol w:w="766"/>
        <w:gridCol w:w="899"/>
      </w:tblGrid>
      <w:tr w14:paraId="52B22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AA3E5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3467A1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7EC1FB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52D3DC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13DA4F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0F617D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61BE1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497344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SCHEDULE_ID</w:t>
            </w:r>
          </w:p>
        </w:tc>
        <w:tc>
          <w:tcPr>
            <w:tcW w:w="1440" w:type="dxa"/>
          </w:tcPr>
          <w:p w14:paraId="584121E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6FE11DA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4C9C43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6351851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4B85E69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156F1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2EED01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TASK_ID</w:t>
            </w:r>
          </w:p>
        </w:tc>
        <w:tc>
          <w:tcPr>
            <w:tcW w:w="1440" w:type="dxa"/>
          </w:tcPr>
          <w:p w14:paraId="550CA61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60BD5D4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2DCA91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1DF6E6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任务 ID</w:t>
            </w:r>
          </w:p>
        </w:tc>
        <w:tc>
          <w:tcPr>
            <w:tcW w:w="1440" w:type="dxa"/>
          </w:tcPr>
          <w:p w14:paraId="787AAD09">
            <w:pPr>
              <w:spacing w:after="0" w:line="240" w:lineRule="auto"/>
            </w:pPr>
          </w:p>
        </w:tc>
      </w:tr>
      <w:tr w14:paraId="39187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2F4859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LAB_ID</w:t>
            </w:r>
          </w:p>
        </w:tc>
        <w:tc>
          <w:tcPr>
            <w:tcW w:w="1440" w:type="dxa"/>
          </w:tcPr>
          <w:p w14:paraId="5056D2C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7FAD837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5FF77A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2A38D8C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实验室 ID</w:t>
            </w:r>
          </w:p>
        </w:tc>
        <w:tc>
          <w:tcPr>
            <w:tcW w:w="1440" w:type="dxa"/>
          </w:tcPr>
          <w:p w14:paraId="4DB46CA2">
            <w:pPr>
              <w:spacing w:after="0" w:line="240" w:lineRule="auto"/>
            </w:pPr>
          </w:p>
        </w:tc>
      </w:tr>
      <w:tr w14:paraId="29839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95B016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DEVICE_ID</w:t>
            </w:r>
          </w:p>
        </w:tc>
        <w:tc>
          <w:tcPr>
            <w:tcW w:w="1440" w:type="dxa"/>
          </w:tcPr>
          <w:p w14:paraId="45136F5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5D0412A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132724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126C86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设备 ID</w:t>
            </w:r>
          </w:p>
        </w:tc>
        <w:tc>
          <w:tcPr>
            <w:tcW w:w="1440" w:type="dxa"/>
          </w:tcPr>
          <w:p w14:paraId="337523AD">
            <w:pPr>
              <w:spacing w:after="0" w:line="240" w:lineRule="auto"/>
            </w:pPr>
          </w:p>
        </w:tc>
      </w:tr>
      <w:tr w14:paraId="270EF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BF6A0F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START_AT</w:t>
            </w:r>
          </w:p>
        </w:tc>
        <w:tc>
          <w:tcPr>
            <w:tcW w:w="1440" w:type="dxa"/>
          </w:tcPr>
          <w:p w14:paraId="57AB97A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0628967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618309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34F96F5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开始时间</w:t>
            </w:r>
          </w:p>
        </w:tc>
        <w:tc>
          <w:tcPr>
            <w:tcW w:w="1440" w:type="dxa"/>
          </w:tcPr>
          <w:p w14:paraId="4BB3684B">
            <w:pPr>
              <w:spacing w:after="0" w:line="240" w:lineRule="auto"/>
            </w:pPr>
          </w:p>
        </w:tc>
      </w:tr>
      <w:tr w14:paraId="4F4AA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202EC7A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END_AT</w:t>
            </w:r>
          </w:p>
        </w:tc>
        <w:tc>
          <w:tcPr>
            <w:tcW w:w="1440" w:type="dxa"/>
          </w:tcPr>
          <w:p w14:paraId="6215479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5752ABA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AE46FC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7E89C34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结束时间</w:t>
            </w:r>
          </w:p>
        </w:tc>
        <w:tc>
          <w:tcPr>
            <w:tcW w:w="1440" w:type="dxa"/>
          </w:tcPr>
          <w:p w14:paraId="26BB21A7">
            <w:pPr>
              <w:spacing w:after="0" w:line="240" w:lineRule="auto"/>
            </w:pPr>
          </w:p>
        </w:tc>
      </w:tr>
      <w:tr w14:paraId="2110F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74ADE7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PLANNED_HOURS</w:t>
            </w:r>
          </w:p>
        </w:tc>
        <w:tc>
          <w:tcPr>
            <w:tcW w:w="1440" w:type="dxa"/>
          </w:tcPr>
          <w:p w14:paraId="01108FF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NUMBER(18,2)</w:t>
            </w:r>
          </w:p>
        </w:tc>
        <w:tc>
          <w:tcPr>
            <w:tcW w:w="1440" w:type="dxa"/>
          </w:tcPr>
          <w:p w14:paraId="6A66CA0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494DEF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295FD75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预计实验时长</w:t>
            </w:r>
          </w:p>
        </w:tc>
        <w:tc>
          <w:tcPr>
            <w:tcW w:w="1440" w:type="dxa"/>
          </w:tcPr>
          <w:p w14:paraId="1B447547">
            <w:pPr>
              <w:spacing w:after="0" w:line="240" w:lineRule="auto"/>
            </w:pPr>
          </w:p>
        </w:tc>
      </w:tr>
      <w:tr w14:paraId="0DC04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CDB127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TIME_SLOT_TYPE</w:t>
            </w:r>
          </w:p>
        </w:tc>
        <w:tc>
          <w:tcPr>
            <w:tcW w:w="1440" w:type="dxa"/>
          </w:tcPr>
          <w:p w14:paraId="119429F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10477C9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A7703C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1C4F13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时段类型</w:t>
            </w:r>
          </w:p>
        </w:tc>
        <w:tc>
          <w:tcPr>
            <w:tcW w:w="1440" w:type="dxa"/>
          </w:tcPr>
          <w:p w14:paraId="0EAD1B68">
            <w:pPr>
              <w:spacing w:after="0" w:line="240" w:lineRule="auto"/>
            </w:pPr>
          </w:p>
        </w:tc>
      </w:tr>
      <w:tr w14:paraId="5106C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E29780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SCHEDULE_STATUS</w:t>
            </w:r>
          </w:p>
        </w:tc>
        <w:tc>
          <w:tcPr>
            <w:tcW w:w="1440" w:type="dxa"/>
          </w:tcPr>
          <w:p w14:paraId="1A794AA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75BB8DA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BDE43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'PLANNED'</w:t>
            </w:r>
          </w:p>
        </w:tc>
        <w:tc>
          <w:tcPr>
            <w:tcW w:w="1440" w:type="dxa"/>
          </w:tcPr>
          <w:p w14:paraId="7848D58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排程状态</w:t>
            </w:r>
          </w:p>
        </w:tc>
        <w:tc>
          <w:tcPr>
            <w:tcW w:w="1440" w:type="dxa"/>
          </w:tcPr>
          <w:p w14:paraId="64EF2946">
            <w:pPr>
              <w:spacing w:after="0" w:line="240" w:lineRule="auto"/>
            </w:pPr>
          </w:p>
        </w:tc>
      </w:tr>
      <w:tr w14:paraId="0B671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5D52D2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REMARK</w:t>
            </w:r>
          </w:p>
        </w:tc>
        <w:tc>
          <w:tcPr>
            <w:tcW w:w="1440" w:type="dxa"/>
          </w:tcPr>
          <w:p w14:paraId="2CD34CC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324E88D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4148F6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5053BC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备注</w:t>
            </w:r>
          </w:p>
        </w:tc>
        <w:tc>
          <w:tcPr>
            <w:tcW w:w="1440" w:type="dxa"/>
          </w:tcPr>
          <w:p w14:paraId="0631DA07">
            <w:pPr>
              <w:spacing w:after="0" w:line="240" w:lineRule="auto"/>
            </w:pPr>
          </w:p>
        </w:tc>
      </w:tr>
      <w:tr w14:paraId="42EF0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42CEC6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7FF7A22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7985753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91ACFF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4F84B97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59AD8B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53D51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E1D713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50C8165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7E8A1DB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72EBCB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83C13B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4E66493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60A9D6F6"/>
    <w:p w14:paraId="27D7AF42"/>
    <w:p w14:paraId="566EC4E8">
      <w:r>
        <w:rPr>
          <w:rFonts w:ascii="微软雅黑" w:hAnsi="微软雅黑" w:eastAsia="微软雅黑"/>
          <w:b/>
        </w:rPr>
        <w:t>BIZ_SCHEDULE_CONFLICT（排程冲突）</w:t>
      </w:r>
    </w:p>
    <w:p w14:paraId="15280BEE">
      <w:r>
        <w:rPr>
          <w:rFonts w:ascii="微软雅黑" w:hAnsi="微软雅黑" w:eastAsia="微软雅黑"/>
          <w:b w:val="0"/>
        </w:rPr>
        <w:t>表用途： 冲突和处理记录。 来源： mes.conflicts / schedulePage 主键： CONFLICT_ID 外键： SCHEDULE_ID -&gt; BIZ_TEST_SCHEDULE.SCHEDULE_ID；RELATED_SCHEDULE_ID -&gt; BIZ_TEST_SCHEDULE.SCHEDULE_ID 唯一约束： 无 推荐索引： SCHEDULE_ID；CONFLICT_STATUS</w:t>
      </w:r>
    </w:p>
    <w:p w14:paraId="387D6DE9">
      <w:r>
        <w:rPr>
          <w:rFonts w:ascii="微软雅黑" w:hAnsi="微软雅黑" w:eastAsia="微软雅黑"/>
          <w:b w:val="0"/>
        </w:rPr>
        <w:t>现状映射： 如需人工处理痕迹则落表。</w:t>
      </w:r>
    </w:p>
    <w:p w14:paraId="2758DF47">
      <w:pPr>
        <w:pStyle w:val="16"/>
      </w:pPr>
      <w:r>
        <w:rPr>
          <w:rFonts w:ascii="微软雅黑" w:hAnsi="微软雅黑" w:eastAsia="微软雅黑"/>
        </w:rPr>
        <w:t>仅运行时提示可不落表。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0"/>
        <w:gridCol w:w="1741"/>
        <w:gridCol w:w="603"/>
        <w:gridCol w:w="2514"/>
        <w:gridCol w:w="612"/>
        <w:gridCol w:w="776"/>
      </w:tblGrid>
      <w:tr w14:paraId="322E7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4AA18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477059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5CD879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5766B5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43925F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185643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05127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B34AF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CONFLICT_ID</w:t>
            </w:r>
          </w:p>
        </w:tc>
        <w:tc>
          <w:tcPr>
            <w:tcW w:w="1440" w:type="dxa"/>
          </w:tcPr>
          <w:p w14:paraId="11709E9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01BEDFD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4165AA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7616B0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57616E6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3C52C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45B510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SCHEDULE_ID</w:t>
            </w:r>
          </w:p>
        </w:tc>
        <w:tc>
          <w:tcPr>
            <w:tcW w:w="1440" w:type="dxa"/>
          </w:tcPr>
          <w:p w14:paraId="242C8F3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2EEFA49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4C3635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70B88D0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主排程 ID</w:t>
            </w:r>
          </w:p>
        </w:tc>
        <w:tc>
          <w:tcPr>
            <w:tcW w:w="1440" w:type="dxa"/>
          </w:tcPr>
          <w:p w14:paraId="0174B826">
            <w:pPr>
              <w:spacing w:after="0" w:line="240" w:lineRule="auto"/>
            </w:pPr>
          </w:p>
        </w:tc>
      </w:tr>
      <w:tr w14:paraId="7A2F6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9D65D4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RELATED_SCHEDULE_ID</w:t>
            </w:r>
          </w:p>
        </w:tc>
        <w:tc>
          <w:tcPr>
            <w:tcW w:w="1440" w:type="dxa"/>
          </w:tcPr>
          <w:p w14:paraId="4698BD9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0014FF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CB18CE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596916D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关联排程 ID</w:t>
            </w:r>
          </w:p>
        </w:tc>
        <w:tc>
          <w:tcPr>
            <w:tcW w:w="1440" w:type="dxa"/>
          </w:tcPr>
          <w:p w14:paraId="0B9D770E">
            <w:pPr>
              <w:spacing w:after="0" w:line="240" w:lineRule="auto"/>
            </w:pPr>
          </w:p>
        </w:tc>
      </w:tr>
      <w:tr w14:paraId="119C2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E44B6F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CONFLICT_TYPE</w:t>
            </w:r>
          </w:p>
        </w:tc>
        <w:tc>
          <w:tcPr>
            <w:tcW w:w="1440" w:type="dxa"/>
          </w:tcPr>
          <w:p w14:paraId="2BA9DBA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181E13F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09FDE5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51B7B49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冲突类型</w:t>
            </w:r>
          </w:p>
        </w:tc>
        <w:tc>
          <w:tcPr>
            <w:tcW w:w="1440" w:type="dxa"/>
          </w:tcPr>
          <w:p w14:paraId="65E7ADD4">
            <w:pPr>
              <w:spacing w:after="0" w:line="240" w:lineRule="auto"/>
            </w:pPr>
          </w:p>
        </w:tc>
      </w:tr>
      <w:tr w14:paraId="394D8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391E48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CONFLICT_DESC</w:t>
            </w:r>
          </w:p>
        </w:tc>
        <w:tc>
          <w:tcPr>
            <w:tcW w:w="1440" w:type="dxa"/>
          </w:tcPr>
          <w:p w14:paraId="17E8D7A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1F0B039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2899AF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4EFD38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冲突说明</w:t>
            </w:r>
          </w:p>
        </w:tc>
        <w:tc>
          <w:tcPr>
            <w:tcW w:w="1440" w:type="dxa"/>
          </w:tcPr>
          <w:p w14:paraId="40DA47C6">
            <w:pPr>
              <w:spacing w:after="0" w:line="240" w:lineRule="auto"/>
            </w:pPr>
          </w:p>
        </w:tc>
      </w:tr>
      <w:tr w14:paraId="3CB94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C7AE09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CONFLICT_STATUS</w:t>
            </w:r>
          </w:p>
        </w:tc>
        <w:tc>
          <w:tcPr>
            <w:tcW w:w="1440" w:type="dxa"/>
          </w:tcPr>
          <w:p w14:paraId="5F77CA4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6AC8CB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51903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'OPEN'</w:t>
            </w:r>
          </w:p>
        </w:tc>
        <w:tc>
          <w:tcPr>
            <w:tcW w:w="1440" w:type="dxa"/>
          </w:tcPr>
          <w:p w14:paraId="7896FDF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冲突状态</w:t>
            </w:r>
          </w:p>
        </w:tc>
        <w:tc>
          <w:tcPr>
            <w:tcW w:w="1440" w:type="dxa"/>
          </w:tcPr>
          <w:p w14:paraId="7D789DAC">
            <w:pPr>
              <w:spacing w:after="0" w:line="240" w:lineRule="auto"/>
            </w:pPr>
          </w:p>
        </w:tc>
      </w:tr>
      <w:tr w14:paraId="5F851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B9925B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RESOLVED_BY</w:t>
            </w:r>
          </w:p>
        </w:tc>
        <w:tc>
          <w:tcPr>
            <w:tcW w:w="1440" w:type="dxa"/>
          </w:tcPr>
          <w:p w14:paraId="6DEADAE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5B86D7E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B0D5E5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237E1BA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处理人</w:t>
            </w:r>
          </w:p>
        </w:tc>
        <w:tc>
          <w:tcPr>
            <w:tcW w:w="1440" w:type="dxa"/>
          </w:tcPr>
          <w:p w14:paraId="62961F5C">
            <w:pPr>
              <w:spacing w:after="0" w:line="240" w:lineRule="auto"/>
            </w:pPr>
          </w:p>
        </w:tc>
      </w:tr>
      <w:tr w14:paraId="3047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476D81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RESOLVED_AT</w:t>
            </w:r>
          </w:p>
        </w:tc>
        <w:tc>
          <w:tcPr>
            <w:tcW w:w="1440" w:type="dxa"/>
          </w:tcPr>
          <w:p w14:paraId="607685E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15C7A71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887958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145BA4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处理时间</w:t>
            </w:r>
          </w:p>
        </w:tc>
        <w:tc>
          <w:tcPr>
            <w:tcW w:w="1440" w:type="dxa"/>
          </w:tcPr>
          <w:p w14:paraId="719CB207">
            <w:pPr>
              <w:spacing w:after="0" w:line="240" w:lineRule="auto"/>
            </w:pPr>
          </w:p>
        </w:tc>
      </w:tr>
      <w:tr w14:paraId="1237B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101255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RESOLUTION_NOTE</w:t>
            </w:r>
          </w:p>
        </w:tc>
        <w:tc>
          <w:tcPr>
            <w:tcW w:w="1440" w:type="dxa"/>
          </w:tcPr>
          <w:p w14:paraId="59C8441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4F3590A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CC7036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7CC908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处理说明</w:t>
            </w:r>
          </w:p>
        </w:tc>
        <w:tc>
          <w:tcPr>
            <w:tcW w:w="1440" w:type="dxa"/>
          </w:tcPr>
          <w:p w14:paraId="197D3932">
            <w:pPr>
              <w:spacing w:after="0" w:line="240" w:lineRule="auto"/>
            </w:pPr>
          </w:p>
        </w:tc>
      </w:tr>
      <w:tr w14:paraId="2EABA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BA72D8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4387805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171551D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7535E4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230D593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029821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42855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27A0DE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01192CC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3B32B68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27376D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5FBCA6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33C9141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188B9D46"/>
    <w:p w14:paraId="61712A4A"/>
    <w:p w14:paraId="14388947">
      <w:r>
        <w:rPr>
          <w:rFonts w:ascii="微软雅黑" w:hAnsi="微软雅黑" w:eastAsia="微软雅黑"/>
          <w:b/>
        </w:rPr>
        <w:t>BIZ_SAMPLE_BATCH（样品批次）</w:t>
      </w:r>
    </w:p>
    <w:p w14:paraId="61C03B52">
      <w:r>
        <w:rPr>
          <w:rFonts w:ascii="微软雅黑" w:hAnsi="微软雅黑" w:eastAsia="微软雅黑"/>
          <w:b w:val="0"/>
        </w:rPr>
        <w:t>表用途： 任务下的样品批次。 来源： samplesPage 主键： BATCH_ID 外键： TASK_ID -&gt; BIZ_TEST_TASK.TASK_ID 唯一约束： BATCH_CODE 推荐索引： TASK_ID；BATCH_STATUS</w:t>
      </w:r>
    </w:p>
    <w:p w14:paraId="1BDE23C1">
      <w:r>
        <w:rPr>
          <w:rFonts w:ascii="微软雅黑" w:hAnsi="微软雅黑" w:eastAsia="微软雅黑"/>
          <w:b w:val="0"/>
        </w:rPr>
        <w:t>现状映射： 样品批次组织单元。</w:t>
      </w:r>
    </w:p>
    <w:p w14:paraId="731CB892">
      <w:pPr>
        <w:pStyle w:val="16"/>
      </w:pPr>
      <w:r>
        <w:rPr>
          <w:rFonts w:ascii="微软雅黑" w:hAnsi="微软雅黑" w:eastAsia="微软雅黑"/>
        </w:rPr>
        <w:t>可按到货批次管理。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1"/>
        <w:gridCol w:w="1741"/>
        <w:gridCol w:w="455"/>
        <w:gridCol w:w="2514"/>
        <w:gridCol w:w="466"/>
        <w:gridCol w:w="659"/>
      </w:tblGrid>
      <w:tr w14:paraId="50B2A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A0C10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164D41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637FB8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76D473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37FA04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67F4E2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530E1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4583A2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BATCH_ID</w:t>
            </w:r>
          </w:p>
        </w:tc>
        <w:tc>
          <w:tcPr>
            <w:tcW w:w="1440" w:type="dxa"/>
          </w:tcPr>
          <w:p w14:paraId="14C7DF4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2E50A78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367B5F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6C408C4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4C9D898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284DB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2317DA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TASK_ID</w:t>
            </w:r>
          </w:p>
        </w:tc>
        <w:tc>
          <w:tcPr>
            <w:tcW w:w="1440" w:type="dxa"/>
          </w:tcPr>
          <w:p w14:paraId="6D7A26F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5072F98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035F2D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3F9A1A2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任务 ID</w:t>
            </w:r>
          </w:p>
        </w:tc>
        <w:tc>
          <w:tcPr>
            <w:tcW w:w="1440" w:type="dxa"/>
          </w:tcPr>
          <w:p w14:paraId="16E88FC8">
            <w:pPr>
              <w:spacing w:after="0" w:line="240" w:lineRule="auto"/>
            </w:pPr>
          </w:p>
        </w:tc>
      </w:tr>
      <w:tr w14:paraId="2C721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542903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BATCH_CODE</w:t>
            </w:r>
          </w:p>
        </w:tc>
        <w:tc>
          <w:tcPr>
            <w:tcW w:w="1440" w:type="dxa"/>
          </w:tcPr>
          <w:p w14:paraId="17B59B3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20948A0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C86FB6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544405F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批次编码</w:t>
            </w:r>
          </w:p>
        </w:tc>
        <w:tc>
          <w:tcPr>
            <w:tcW w:w="1440" w:type="dxa"/>
          </w:tcPr>
          <w:p w14:paraId="24250F6F">
            <w:pPr>
              <w:spacing w:after="0" w:line="240" w:lineRule="auto"/>
            </w:pPr>
          </w:p>
        </w:tc>
      </w:tr>
      <w:tr w14:paraId="76452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5B650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BATCH_NAME</w:t>
            </w:r>
          </w:p>
        </w:tc>
        <w:tc>
          <w:tcPr>
            <w:tcW w:w="1440" w:type="dxa"/>
          </w:tcPr>
          <w:p w14:paraId="5A08E7C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0C2698E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2AE11E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1688C9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批次名称</w:t>
            </w:r>
          </w:p>
        </w:tc>
        <w:tc>
          <w:tcPr>
            <w:tcW w:w="1440" w:type="dxa"/>
          </w:tcPr>
          <w:p w14:paraId="0E152F83">
            <w:pPr>
              <w:spacing w:after="0" w:line="240" w:lineRule="auto"/>
            </w:pPr>
          </w:p>
        </w:tc>
      </w:tr>
      <w:tr w14:paraId="0B34A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E4C905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EXPECTED_SAMPLE_COUNT</w:t>
            </w:r>
          </w:p>
        </w:tc>
        <w:tc>
          <w:tcPr>
            <w:tcW w:w="1440" w:type="dxa"/>
          </w:tcPr>
          <w:p w14:paraId="15A3200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NUMBER(10)</w:t>
            </w:r>
          </w:p>
        </w:tc>
        <w:tc>
          <w:tcPr>
            <w:tcW w:w="1440" w:type="dxa"/>
          </w:tcPr>
          <w:p w14:paraId="5D5F5A8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9948E6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0</w:t>
            </w:r>
          </w:p>
        </w:tc>
        <w:tc>
          <w:tcPr>
            <w:tcW w:w="1440" w:type="dxa"/>
          </w:tcPr>
          <w:p w14:paraId="1C0F1A5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计划样品数</w:t>
            </w:r>
          </w:p>
        </w:tc>
        <w:tc>
          <w:tcPr>
            <w:tcW w:w="1440" w:type="dxa"/>
          </w:tcPr>
          <w:p w14:paraId="62371895">
            <w:pPr>
              <w:spacing w:after="0" w:line="240" w:lineRule="auto"/>
            </w:pPr>
          </w:p>
        </w:tc>
      </w:tr>
      <w:tr w14:paraId="0CA08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2B53CF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ARRIVAL_AT</w:t>
            </w:r>
          </w:p>
        </w:tc>
        <w:tc>
          <w:tcPr>
            <w:tcW w:w="1440" w:type="dxa"/>
          </w:tcPr>
          <w:p w14:paraId="2387460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25F08E0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ED364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25E3B8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到货时间</w:t>
            </w:r>
          </w:p>
        </w:tc>
        <w:tc>
          <w:tcPr>
            <w:tcW w:w="1440" w:type="dxa"/>
          </w:tcPr>
          <w:p w14:paraId="37F0C3C2">
            <w:pPr>
              <w:spacing w:after="0" w:line="240" w:lineRule="auto"/>
            </w:pPr>
          </w:p>
        </w:tc>
      </w:tr>
      <w:tr w14:paraId="547BE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7AA03A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BATCH_STATUS</w:t>
            </w:r>
          </w:p>
        </w:tc>
        <w:tc>
          <w:tcPr>
            <w:tcW w:w="1440" w:type="dxa"/>
          </w:tcPr>
          <w:p w14:paraId="008B1F5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1B97863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AA6184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'CREATED'</w:t>
            </w:r>
          </w:p>
        </w:tc>
        <w:tc>
          <w:tcPr>
            <w:tcW w:w="1440" w:type="dxa"/>
          </w:tcPr>
          <w:p w14:paraId="0283173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批次状态</w:t>
            </w:r>
          </w:p>
        </w:tc>
        <w:tc>
          <w:tcPr>
            <w:tcW w:w="1440" w:type="dxa"/>
          </w:tcPr>
          <w:p w14:paraId="7AE97B80">
            <w:pPr>
              <w:spacing w:after="0" w:line="240" w:lineRule="auto"/>
            </w:pPr>
          </w:p>
        </w:tc>
      </w:tr>
      <w:tr w14:paraId="504FC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CEA496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REMARK</w:t>
            </w:r>
          </w:p>
        </w:tc>
        <w:tc>
          <w:tcPr>
            <w:tcW w:w="1440" w:type="dxa"/>
          </w:tcPr>
          <w:p w14:paraId="14C4BD8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450B33E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3EA64D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4C6FD3D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备注</w:t>
            </w:r>
          </w:p>
        </w:tc>
        <w:tc>
          <w:tcPr>
            <w:tcW w:w="1440" w:type="dxa"/>
          </w:tcPr>
          <w:p w14:paraId="5B1AB4A8">
            <w:pPr>
              <w:spacing w:after="0" w:line="240" w:lineRule="auto"/>
            </w:pPr>
          </w:p>
        </w:tc>
      </w:tr>
      <w:tr w14:paraId="28333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AA592E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5901F6D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7E81797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2AE63A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045400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6E49250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7D33F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48A906E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13E36FF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1F7E661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F420CF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D7BADF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3A4CE1A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3D6FED6B"/>
    <w:p w14:paraId="1C57CCCB"/>
    <w:p w14:paraId="4DB9D9FE">
      <w:r>
        <w:rPr>
          <w:rFonts w:ascii="微软雅黑" w:hAnsi="微软雅黑" w:eastAsia="微软雅黑"/>
          <w:b/>
        </w:rPr>
        <w:t>BIZ_SAMPLE（样品）</w:t>
      </w:r>
    </w:p>
    <w:p w14:paraId="0EA388CB">
      <w:r>
        <w:rPr>
          <w:rFonts w:ascii="微软雅黑" w:hAnsi="微软雅黑" w:eastAsia="微软雅黑"/>
          <w:b w:val="0"/>
        </w:rPr>
        <w:t>表用途： 单件样品主记录。 来源： mes.samples / samplesPage 主键： SAMPLE_ID 外键： TASK_ID -&gt; BIZ_TEST_TASK.TASK_ID；BATCH_ID -&gt; BIZ_SAMPLE_BATCH.BATCH_ID；CURRENT_LOCATION_ID -&gt; WH_LOCATION.LOCATION_ID 唯一约束： SAMPLE_CODE 推荐索引： TASK_ID；SAMPLE_STATUS；FLOW_STATUS；CURRENT_LOCATION_ID</w:t>
      </w:r>
    </w:p>
    <w:p w14:paraId="67157B0E">
      <w:r>
        <w:rPr>
          <w:rFonts w:ascii="微软雅黑" w:hAnsi="微软雅黑" w:eastAsia="微软雅黑"/>
          <w:b w:val="0"/>
        </w:rPr>
        <w:t>现状映射： 直接承接 mes.samples 主体。</w:t>
      </w:r>
    </w:p>
    <w:p w14:paraId="2A9F3B6B">
      <w:pPr>
        <w:pStyle w:val="16"/>
      </w:pPr>
      <w:r>
        <w:rPr>
          <w:rFonts w:ascii="微软雅黑" w:hAnsi="微软雅黑" w:eastAsia="微软雅黑"/>
        </w:rPr>
        <w:t>history 和 trays 拆出。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6"/>
        <w:gridCol w:w="1618"/>
        <w:gridCol w:w="615"/>
        <w:gridCol w:w="2514"/>
        <w:gridCol w:w="626"/>
        <w:gridCol w:w="787"/>
      </w:tblGrid>
      <w:tr w14:paraId="083AA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E4E90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76E508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38CB5C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069352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4388DA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599225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75ACB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B437A2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SAMPLE_ID</w:t>
            </w:r>
          </w:p>
        </w:tc>
        <w:tc>
          <w:tcPr>
            <w:tcW w:w="1440" w:type="dxa"/>
          </w:tcPr>
          <w:p w14:paraId="177CDBD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1FD692A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9D08AA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3EA7F85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04FE455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4E10B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DE8A89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SAMPLE_CODE</w:t>
            </w:r>
          </w:p>
        </w:tc>
        <w:tc>
          <w:tcPr>
            <w:tcW w:w="1440" w:type="dxa"/>
          </w:tcPr>
          <w:p w14:paraId="019E442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1567126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59A811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7FC9EBD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样品编号</w:t>
            </w:r>
          </w:p>
        </w:tc>
        <w:tc>
          <w:tcPr>
            <w:tcW w:w="1440" w:type="dxa"/>
          </w:tcPr>
          <w:p w14:paraId="2FECD0E0">
            <w:pPr>
              <w:spacing w:after="0" w:line="240" w:lineRule="auto"/>
            </w:pPr>
          </w:p>
        </w:tc>
      </w:tr>
      <w:tr w14:paraId="7AA8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3BE93C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TASK_ID</w:t>
            </w:r>
          </w:p>
        </w:tc>
        <w:tc>
          <w:tcPr>
            <w:tcW w:w="1440" w:type="dxa"/>
          </w:tcPr>
          <w:p w14:paraId="08618E1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7942A1E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7473D8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6E0A813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任务 ID</w:t>
            </w:r>
          </w:p>
        </w:tc>
        <w:tc>
          <w:tcPr>
            <w:tcW w:w="1440" w:type="dxa"/>
          </w:tcPr>
          <w:p w14:paraId="5EF5ED99">
            <w:pPr>
              <w:spacing w:after="0" w:line="240" w:lineRule="auto"/>
            </w:pPr>
          </w:p>
        </w:tc>
      </w:tr>
      <w:tr w14:paraId="58585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4A86A7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BATCH_ID</w:t>
            </w:r>
          </w:p>
        </w:tc>
        <w:tc>
          <w:tcPr>
            <w:tcW w:w="1440" w:type="dxa"/>
          </w:tcPr>
          <w:p w14:paraId="6FCF57B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0EBB0C0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932242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C47A02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批次 ID</w:t>
            </w:r>
          </w:p>
        </w:tc>
        <w:tc>
          <w:tcPr>
            <w:tcW w:w="1440" w:type="dxa"/>
          </w:tcPr>
          <w:p w14:paraId="0EC68213">
            <w:pPr>
              <w:spacing w:after="0" w:line="240" w:lineRule="auto"/>
            </w:pPr>
          </w:p>
        </w:tc>
      </w:tr>
      <w:tr w14:paraId="0703C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F4BCD3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CURRENT_LOCATION_ID</w:t>
            </w:r>
          </w:p>
        </w:tc>
        <w:tc>
          <w:tcPr>
            <w:tcW w:w="1440" w:type="dxa"/>
          </w:tcPr>
          <w:p w14:paraId="09881F4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58FF606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F22D91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2D40CD0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当前位置</w:t>
            </w:r>
          </w:p>
        </w:tc>
        <w:tc>
          <w:tcPr>
            <w:tcW w:w="1440" w:type="dxa"/>
          </w:tcPr>
          <w:p w14:paraId="29499B53">
            <w:pPr>
              <w:spacing w:after="0" w:line="240" w:lineRule="auto"/>
            </w:pPr>
          </w:p>
        </w:tc>
      </w:tr>
      <w:tr w14:paraId="28139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5D3D1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CURRENT_OWNER_ID</w:t>
            </w:r>
          </w:p>
        </w:tc>
        <w:tc>
          <w:tcPr>
            <w:tcW w:w="1440" w:type="dxa"/>
          </w:tcPr>
          <w:p w14:paraId="70C9B40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635224C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B9180D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214F53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当前责任人</w:t>
            </w:r>
          </w:p>
        </w:tc>
        <w:tc>
          <w:tcPr>
            <w:tcW w:w="1440" w:type="dxa"/>
          </w:tcPr>
          <w:p w14:paraId="19CE2AA8">
            <w:pPr>
              <w:spacing w:after="0" w:line="240" w:lineRule="auto"/>
            </w:pPr>
          </w:p>
        </w:tc>
      </w:tr>
      <w:tr w14:paraId="533B7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D5241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SAMPLE_STATUS</w:t>
            </w:r>
          </w:p>
        </w:tc>
        <w:tc>
          <w:tcPr>
            <w:tcW w:w="1440" w:type="dxa"/>
          </w:tcPr>
          <w:p w14:paraId="764DD27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68AE7F8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E29088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'CREATED'</w:t>
            </w:r>
          </w:p>
        </w:tc>
        <w:tc>
          <w:tcPr>
            <w:tcW w:w="1440" w:type="dxa"/>
          </w:tcPr>
          <w:p w14:paraId="2475B54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样品状态</w:t>
            </w:r>
          </w:p>
        </w:tc>
        <w:tc>
          <w:tcPr>
            <w:tcW w:w="1440" w:type="dxa"/>
          </w:tcPr>
          <w:p w14:paraId="6160C2BB">
            <w:pPr>
              <w:spacing w:after="0" w:line="240" w:lineRule="auto"/>
            </w:pPr>
          </w:p>
        </w:tc>
      </w:tr>
      <w:tr w14:paraId="36FAB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C50965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FLOW_STATUS</w:t>
            </w:r>
          </w:p>
        </w:tc>
        <w:tc>
          <w:tcPr>
            <w:tcW w:w="1440" w:type="dxa"/>
          </w:tcPr>
          <w:p w14:paraId="426594A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5F9225A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300FE2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2CB2E64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流程状态</w:t>
            </w:r>
          </w:p>
        </w:tc>
        <w:tc>
          <w:tcPr>
            <w:tcW w:w="1440" w:type="dxa"/>
          </w:tcPr>
          <w:p w14:paraId="5BEB2363">
            <w:pPr>
              <w:spacing w:after="0" w:line="240" w:lineRule="auto"/>
            </w:pPr>
          </w:p>
        </w:tc>
      </w:tr>
      <w:tr w14:paraId="37D99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312BB1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LATEST_EVENT_AT</w:t>
            </w:r>
          </w:p>
        </w:tc>
        <w:tc>
          <w:tcPr>
            <w:tcW w:w="1440" w:type="dxa"/>
          </w:tcPr>
          <w:p w14:paraId="14A5632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6AAA41A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7DD3EC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44700C4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最近事件时间</w:t>
            </w:r>
          </w:p>
        </w:tc>
        <w:tc>
          <w:tcPr>
            <w:tcW w:w="1440" w:type="dxa"/>
          </w:tcPr>
          <w:p w14:paraId="394A3B61">
            <w:pPr>
              <w:spacing w:after="0" w:line="240" w:lineRule="auto"/>
            </w:pPr>
          </w:p>
        </w:tc>
      </w:tr>
      <w:tr w14:paraId="685CC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69FE34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2B3A738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4AC47BC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7F65D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3CD5BC4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61C25F9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6D7CA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D21D33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4C45AAA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07DCE50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EBE24C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9729CA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2E40215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0CD61D50"/>
    <w:p w14:paraId="40DCF0FE"/>
    <w:p w14:paraId="139E93E9">
      <w:r>
        <w:rPr>
          <w:rFonts w:ascii="微软雅黑" w:hAnsi="微软雅黑" w:eastAsia="微软雅黑"/>
          <w:b/>
        </w:rPr>
        <w:t>BIZ_SAMPLE_TRAY（托盘）</w:t>
      </w:r>
    </w:p>
    <w:p w14:paraId="1F1449F3">
      <w:r>
        <w:rPr>
          <w:rFonts w:ascii="微软雅黑" w:hAnsi="微软雅黑" w:eastAsia="微软雅黑"/>
          <w:b w:val="0"/>
        </w:rPr>
        <w:t>表用途： 托盘主记录。 来源： samplesPage 主键： TRAY_ID 外键： TASK_ID -&gt; BIZ_TEST_TASK.TASK_ID 唯一约束： TRAY_CODE 推荐索引： TASK_ID；TRAY_STATUS</w:t>
      </w:r>
    </w:p>
    <w:p w14:paraId="3C8F653B">
      <w:r>
        <w:rPr>
          <w:rFonts w:ascii="微软雅黑" w:hAnsi="微软雅黑" w:eastAsia="微软雅黑"/>
          <w:b w:val="0"/>
        </w:rPr>
        <w:t>现状映射： tasks.tray_codes 从该表派生。</w:t>
      </w:r>
    </w:p>
    <w:p w14:paraId="128F1533">
      <w:pPr>
        <w:pStyle w:val="16"/>
      </w:pPr>
      <w:r>
        <w:rPr>
          <w:rFonts w:ascii="微软雅黑" w:hAnsi="微软雅黑" w:eastAsia="微软雅黑"/>
        </w:rPr>
        <w:t>任务内可多托盘。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618"/>
        <w:gridCol w:w="909"/>
        <w:gridCol w:w="2514"/>
        <w:gridCol w:w="915"/>
        <w:gridCol w:w="1019"/>
      </w:tblGrid>
      <w:tr w14:paraId="6E405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53594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0B1BAF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4DB1D5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038293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60E66B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51519A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47941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CAFB5E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TRAY_ID</w:t>
            </w:r>
          </w:p>
        </w:tc>
        <w:tc>
          <w:tcPr>
            <w:tcW w:w="1440" w:type="dxa"/>
          </w:tcPr>
          <w:p w14:paraId="43FC8EF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21F158F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DC1C7D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22E6233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3074FE0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2680C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DF37C8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TASK_ID</w:t>
            </w:r>
          </w:p>
        </w:tc>
        <w:tc>
          <w:tcPr>
            <w:tcW w:w="1440" w:type="dxa"/>
          </w:tcPr>
          <w:p w14:paraId="41A5B06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082D7A6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7BB367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59EEAA1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任务 ID</w:t>
            </w:r>
          </w:p>
        </w:tc>
        <w:tc>
          <w:tcPr>
            <w:tcW w:w="1440" w:type="dxa"/>
          </w:tcPr>
          <w:p w14:paraId="378E8D63">
            <w:pPr>
              <w:spacing w:after="0" w:line="240" w:lineRule="auto"/>
            </w:pPr>
          </w:p>
        </w:tc>
      </w:tr>
      <w:tr w14:paraId="1B65A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C32C72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TRAY_CODE</w:t>
            </w:r>
          </w:p>
        </w:tc>
        <w:tc>
          <w:tcPr>
            <w:tcW w:w="1440" w:type="dxa"/>
          </w:tcPr>
          <w:p w14:paraId="5FEC4B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5E83FDA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C6059D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6447769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托盘编号</w:t>
            </w:r>
          </w:p>
        </w:tc>
        <w:tc>
          <w:tcPr>
            <w:tcW w:w="1440" w:type="dxa"/>
          </w:tcPr>
          <w:p w14:paraId="56F1AA4E">
            <w:pPr>
              <w:spacing w:after="0" w:line="240" w:lineRule="auto"/>
            </w:pPr>
          </w:p>
        </w:tc>
      </w:tr>
      <w:tr w14:paraId="12723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0C405C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TRAY_SEQ_NO</w:t>
            </w:r>
          </w:p>
        </w:tc>
        <w:tc>
          <w:tcPr>
            <w:tcW w:w="1440" w:type="dxa"/>
          </w:tcPr>
          <w:p w14:paraId="44F2130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NUMBER(10)</w:t>
            </w:r>
          </w:p>
        </w:tc>
        <w:tc>
          <w:tcPr>
            <w:tcW w:w="1440" w:type="dxa"/>
          </w:tcPr>
          <w:p w14:paraId="4C63E6F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CC27CB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440" w:type="dxa"/>
          </w:tcPr>
          <w:p w14:paraId="1917D31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托盘序号</w:t>
            </w:r>
          </w:p>
        </w:tc>
        <w:tc>
          <w:tcPr>
            <w:tcW w:w="1440" w:type="dxa"/>
          </w:tcPr>
          <w:p w14:paraId="5C60DEB5">
            <w:pPr>
              <w:spacing w:after="0" w:line="240" w:lineRule="auto"/>
            </w:pPr>
          </w:p>
        </w:tc>
      </w:tr>
      <w:tr w14:paraId="79069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ECC94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CAPACITY_LIMIT</w:t>
            </w:r>
          </w:p>
        </w:tc>
        <w:tc>
          <w:tcPr>
            <w:tcW w:w="1440" w:type="dxa"/>
          </w:tcPr>
          <w:p w14:paraId="2DB75A6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NUMBER(10)</w:t>
            </w:r>
          </w:p>
        </w:tc>
        <w:tc>
          <w:tcPr>
            <w:tcW w:w="1440" w:type="dxa"/>
          </w:tcPr>
          <w:p w14:paraId="67016BD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6AEB3D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0</w:t>
            </w:r>
          </w:p>
        </w:tc>
        <w:tc>
          <w:tcPr>
            <w:tcW w:w="1440" w:type="dxa"/>
          </w:tcPr>
          <w:p w14:paraId="5384971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托盘上限</w:t>
            </w:r>
          </w:p>
        </w:tc>
        <w:tc>
          <w:tcPr>
            <w:tcW w:w="1440" w:type="dxa"/>
          </w:tcPr>
          <w:p w14:paraId="0AD56868">
            <w:pPr>
              <w:spacing w:after="0" w:line="240" w:lineRule="auto"/>
            </w:pPr>
          </w:p>
        </w:tc>
      </w:tr>
      <w:tr w14:paraId="7A071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7567D3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CURRENT_QTY</w:t>
            </w:r>
          </w:p>
        </w:tc>
        <w:tc>
          <w:tcPr>
            <w:tcW w:w="1440" w:type="dxa"/>
          </w:tcPr>
          <w:p w14:paraId="31F873E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NUMBER(10)</w:t>
            </w:r>
          </w:p>
        </w:tc>
        <w:tc>
          <w:tcPr>
            <w:tcW w:w="1440" w:type="dxa"/>
          </w:tcPr>
          <w:p w14:paraId="5134ADC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D3A73E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0</w:t>
            </w:r>
          </w:p>
        </w:tc>
        <w:tc>
          <w:tcPr>
            <w:tcW w:w="1440" w:type="dxa"/>
          </w:tcPr>
          <w:p w14:paraId="0C0B38C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当前样品数</w:t>
            </w:r>
          </w:p>
        </w:tc>
        <w:tc>
          <w:tcPr>
            <w:tcW w:w="1440" w:type="dxa"/>
          </w:tcPr>
          <w:p w14:paraId="3CEF1534">
            <w:pPr>
              <w:spacing w:after="0" w:line="240" w:lineRule="auto"/>
            </w:pPr>
          </w:p>
        </w:tc>
      </w:tr>
      <w:tr w14:paraId="40788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CB1927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TRAY_STATUS</w:t>
            </w:r>
          </w:p>
        </w:tc>
        <w:tc>
          <w:tcPr>
            <w:tcW w:w="1440" w:type="dxa"/>
          </w:tcPr>
          <w:p w14:paraId="53C1499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24ED116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DEA50A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'DRAFT'</w:t>
            </w:r>
          </w:p>
        </w:tc>
        <w:tc>
          <w:tcPr>
            <w:tcW w:w="1440" w:type="dxa"/>
          </w:tcPr>
          <w:p w14:paraId="7B91C16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托盘状态</w:t>
            </w:r>
          </w:p>
        </w:tc>
        <w:tc>
          <w:tcPr>
            <w:tcW w:w="1440" w:type="dxa"/>
          </w:tcPr>
          <w:p w14:paraId="34A3891D">
            <w:pPr>
              <w:spacing w:after="0" w:line="240" w:lineRule="auto"/>
            </w:pPr>
          </w:p>
        </w:tc>
      </w:tr>
      <w:tr w14:paraId="373BD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13FB65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STORED_FLAG</w:t>
            </w:r>
          </w:p>
        </w:tc>
        <w:tc>
          <w:tcPr>
            <w:tcW w:w="1440" w:type="dxa"/>
          </w:tcPr>
          <w:p w14:paraId="64E2733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CHAR(1)</w:t>
            </w:r>
          </w:p>
        </w:tc>
        <w:tc>
          <w:tcPr>
            <w:tcW w:w="1440" w:type="dxa"/>
          </w:tcPr>
          <w:p w14:paraId="5108A25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0CFA72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'N'</w:t>
            </w:r>
          </w:p>
        </w:tc>
        <w:tc>
          <w:tcPr>
            <w:tcW w:w="1440" w:type="dxa"/>
          </w:tcPr>
          <w:p w14:paraId="6F3FA68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是否已入库</w:t>
            </w:r>
          </w:p>
        </w:tc>
        <w:tc>
          <w:tcPr>
            <w:tcW w:w="1440" w:type="dxa"/>
          </w:tcPr>
          <w:p w14:paraId="68B0AF52">
            <w:pPr>
              <w:spacing w:after="0" w:line="240" w:lineRule="auto"/>
            </w:pPr>
          </w:p>
        </w:tc>
      </w:tr>
      <w:tr w14:paraId="3E8E9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85EEF5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7CE4FB7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0CDE89E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C38E7D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5DAB4B9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0900ED4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4D7FF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210165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5CDE7F5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7BCC4DB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7DA4AA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94D22E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2D09D9B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465AB980"/>
    <w:p w14:paraId="5FADAE0E"/>
    <w:p w14:paraId="45DF1971">
      <w:r>
        <w:rPr>
          <w:rFonts w:ascii="微软雅黑" w:hAnsi="微软雅黑" w:eastAsia="微软雅黑"/>
          <w:b/>
        </w:rPr>
        <w:t>BIZ_SAMPLE_TRAY_ITEM（托盘明细）</w:t>
      </w:r>
    </w:p>
    <w:p w14:paraId="7A21074E">
      <w:r>
        <w:rPr>
          <w:rFonts w:ascii="微软雅黑" w:hAnsi="微软雅黑" w:eastAsia="微软雅黑"/>
          <w:b w:val="0"/>
        </w:rPr>
        <w:t>表用途： 托盘和样品关系。 来源： samplesPage 主键： TRAY_ITEM_ID 外键： TRAY_ID -&gt; BIZ_SAMPLE_TRAY.TRAY_ID；SAMPLE_ID -&gt; BIZ_SAMPLE.SAMPLE_ID 唯一约束： (TRAY_ID, SAMPLE_ID) 推荐索引： TRAY_ID；SAMPLE_ID</w:t>
      </w:r>
    </w:p>
    <w:p w14:paraId="2266D3ED">
      <w:r>
        <w:rPr>
          <w:rFonts w:ascii="微软雅黑" w:hAnsi="微软雅黑" w:eastAsia="微软雅黑"/>
          <w:b w:val="0"/>
        </w:rPr>
        <w:t>现状映射： 直接拆解 samples.trays[]。</w:t>
      </w:r>
    </w:p>
    <w:p w14:paraId="7F163715">
      <w:pPr>
        <w:pStyle w:val="16"/>
      </w:pPr>
      <w:r>
        <w:rPr>
          <w:rFonts w:ascii="微软雅黑" w:hAnsi="微软雅黑" w:eastAsia="微软雅黑"/>
        </w:rPr>
        <w:t>一件样品只应出现在一个有效托盘。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741"/>
        <w:gridCol w:w="943"/>
        <w:gridCol w:w="2514"/>
        <w:gridCol w:w="950"/>
        <w:gridCol w:w="1047"/>
      </w:tblGrid>
      <w:tr w14:paraId="0A140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A5AE4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79DAA5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355B78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39FD74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15FF98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343B11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399CF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F0DEF6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TRAY_ITEM_ID</w:t>
            </w:r>
          </w:p>
        </w:tc>
        <w:tc>
          <w:tcPr>
            <w:tcW w:w="1440" w:type="dxa"/>
          </w:tcPr>
          <w:p w14:paraId="3BA269F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4187002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646D1D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3AFE27F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7E69AAA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27C8F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CE4BB9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TRAY_ID</w:t>
            </w:r>
          </w:p>
        </w:tc>
        <w:tc>
          <w:tcPr>
            <w:tcW w:w="1440" w:type="dxa"/>
          </w:tcPr>
          <w:p w14:paraId="1D4CB3D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257F84F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400565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6BD7872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托盘 ID</w:t>
            </w:r>
          </w:p>
        </w:tc>
        <w:tc>
          <w:tcPr>
            <w:tcW w:w="1440" w:type="dxa"/>
          </w:tcPr>
          <w:p w14:paraId="5EF6CA6E">
            <w:pPr>
              <w:spacing w:after="0" w:line="240" w:lineRule="auto"/>
            </w:pPr>
          </w:p>
        </w:tc>
      </w:tr>
      <w:tr w14:paraId="6BAE6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69438F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SAMPLE_ID</w:t>
            </w:r>
          </w:p>
        </w:tc>
        <w:tc>
          <w:tcPr>
            <w:tcW w:w="1440" w:type="dxa"/>
          </w:tcPr>
          <w:p w14:paraId="325B123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6006FA7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E5EB68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7F5AFE7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样品 ID</w:t>
            </w:r>
          </w:p>
        </w:tc>
        <w:tc>
          <w:tcPr>
            <w:tcW w:w="1440" w:type="dxa"/>
          </w:tcPr>
          <w:p w14:paraId="153DE8CE">
            <w:pPr>
              <w:spacing w:after="0" w:line="240" w:lineRule="auto"/>
            </w:pPr>
          </w:p>
        </w:tc>
      </w:tr>
      <w:tr w14:paraId="0885A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91E04A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QTY</w:t>
            </w:r>
          </w:p>
        </w:tc>
        <w:tc>
          <w:tcPr>
            <w:tcW w:w="1440" w:type="dxa"/>
          </w:tcPr>
          <w:p w14:paraId="4707C7A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NUMBER(10)</w:t>
            </w:r>
          </w:p>
        </w:tc>
        <w:tc>
          <w:tcPr>
            <w:tcW w:w="1440" w:type="dxa"/>
          </w:tcPr>
          <w:p w14:paraId="136455C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F4C1AF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1440" w:type="dxa"/>
          </w:tcPr>
          <w:p w14:paraId="1481EA6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数量</w:t>
            </w:r>
          </w:p>
        </w:tc>
        <w:tc>
          <w:tcPr>
            <w:tcW w:w="1440" w:type="dxa"/>
          </w:tcPr>
          <w:p w14:paraId="5F0E4FC6">
            <w:pPr>
              <w:spacing w:after="0" w:line="240" w:lineRule="auto"/>
            </w:pPr>
          </w:p>
        </w:tc>
      </w:tr>
      <w:tr w14:paraId="12D52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DDAFD8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POSITION_NO</w:t>
            </w:r>
          </w:p>
        </w:tc>
        <w:tc>
          <w:tcPr>
            <w:tcW w:w="1440" w:type="dxa"/>
          </w:tcPr>
          <w:p w14:paraId="3A81998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NUMBER(10)</w:t>
            </w:r>
          </w:p>
        </w:tc>
        <w:tc>
          <w:tcPr>
            <w:tcW w:w="1440" w:type="dxa"/>
          </w:tcPr>
          <w:p w14:paraId="300889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782111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9C5615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位置号</w:t>
            </w:r>
          </w:p>
        </w:tc>
        <w:tc>
          <w:tcPr>
            <w:tcW w:w="1440" w:type="dxa"/>
          </w:tcPr>
          <w:p w14:paraId="58F33356">
            <w:pPr>
              <w:spacing w:after="0" w:line="240" w:lineRule="auto"/>
            </w:pPr>
          </w:p>
        </w:tc>
      </w:tr>
      <w:tr w14:paraId="265D9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839AB8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REMARK</w:t>
            </w:r>
          </w:p>
        </w:tc>
        <w:tc>
          <w:tcPr>
            <w:tcW w:w="1440" w:type="dxa"/>
          </w:tcPr>
          <w:p w14:paraId="591B028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1440" w:type="dxa"/>
          </w:tcPr>
          <w:p w14:paraId="58892DD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224FD7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792A45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备注</w:t>
            </w:r>
          </w:p>
        </w:tc>
        <w:tc>
          <w:tcPr>
            <w:tcW w:w="1440" w:type="dxa"/>
          </w:tcPr>
          <w:p w14:paraId="0032DA61">
            <w:pPr>
              <w:spacing w:after="0" w:line="240" w:lineRule="auto"/>
            </w:pPr>
          </w:p>
        </w:tc>
      </w:tr>
      <w:tr w14:paraId="13C3B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D0BCB4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19AD916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655A2A5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5BA77D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5ACFA87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53C5DCD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44F32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5F433B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31D5EDE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276F683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A5132F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24D23A8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7A916DB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1669E876"/>
    <w:p w14:paraId="5A55CA1E"/>
    <w:p w14:paraId="0F16BE03">
      <w:r>
        <w:rPr>
          <w:rFonts w:ascii="微软雅黑" w:hAnsi="微软雅黑" w:eastAsia="微软雅黑"/>
          <w:b/>
        </w:rPr>
        <w:t>BIZ_SAMPLE_EVENT（样品事件）</w:t>
      </w:r>
    </w:p>
    <w:p w14:paraId="43D8CAAA">
      <w:r>
        <w:rPr>
          <w:rFonts w:ascii="微软雅黑" w:hAnsi="微软雅黑" w:eastAsia="微软雅黑"/>
          <w:b w:val="0"/>
        </w:rPr>
        <w:t>表用途： 样品生命周期事件。 来源： mes.samples.history / samplesPage 主键： SAMPLE_EVENT_ID 外键： SAMPLE_ID -&gt; BIZ_SAMPLE.SAMPLE_ID；LOCATION_ID -&gt; WH_LOCATION.LOCATION_ID；OWNER_ID -&gt; HR_PERSON.PERSON_ID 唯一约束： 无 推荐索引： SAMPLE_ID；EVENT_AT；EVENT_TYPE</w:t>
      </w:r>
    </w:p>
    <w:p w14:paraId="2350BD2D">
      <w:r>
        <w:rPr>
          <w:rFonts w:ascii="微软雅黑" w:hAnsi="微软雅黑" w:eastAsia="微软雅黑"/>
          <w:b w:val="0"/>
        </w:rPr>
        <w:t>现状映射： 直接承接 history[]。</w:t>
      </w:r>
    </w:p>
    <w:p w14:paraId="4733623C">
      <w:pPr>
        <w:pStyle w:val="16"/>
      </w:pPr>
      <w:r>
        <w:rPr>
          <w:rFonts w:ascii="微软雅黑" w:hAnsi="微软雅黑" w:eastAsia="微软雅黑"/>
        </w:rPr>
        <w:t>流程图和追踪依赖此表。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6"/>
        <w:gridCol w:w="1618"/>
        <w:gridCol w:w="824"/>
        <w:gridCol w:w="2514"/>
        <w:gridCol w:w="832"/>
        <w:gridCol w:w="952"/>
      </w:tblGrid>
      <w:tr w14:paraId="16318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29927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43553F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39BA39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04FC85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41934C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26ADB4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463D1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E27E94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SAMPLE_EVENT_ID</w:t>
            </w:r>
          </w:p>
        </w:tc>
        <w:tc>
          <w:tcPr>
            <w:tcW w:w="1440" w:type="dxa"/>
          </w:tcPr>
          <w:p w14:paraId="5B85368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27537C2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D13EB5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1A0268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3F4E443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0F03D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AF493D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SAMPLE_ID</w:t>
            </w:r>
          </w:p>
        </w:tc>
        <w:tc>
          <w:tcPr>
            <w:tcW w:w="1440" w:type="dxa"/>
          </w:tcPr>
          <w:p w14:paraId="1592CBF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4665FFF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3CBA89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6F0DA1F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样品 ID</w:t>
            </w:r>
          </w:p>
        </w:tc>
        <w:tc>
          <w:tcPr>
            <w:tcW w:w="1440" w:type="dxa"/>
          </w:tcPr>
          <w:p w14:paraId="07F24176">
            <w:pPr>
              <w:spacing w:after="0" w:line="240" w:lineRule="auto"/>
            </w:pPr>
          </w:p>
        </w:tc>
      </w:tr>
      <w:tr w14:paraId="687B8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17B641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EVENT_AT</w:t>
            </w:r>
          </w:p>
        </w:tc>
        <w:tc>
          <w:tcPr>
            <w:tcW w:w="1440" w:type="dxa"/>
          </w:tcPr>
          <w:p w14:paraId="5AA453C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6615E46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D6AD33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038A21A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事件时间</w:t>
            </w:r>
          </w:p>
        </w:tc>
        <w:tc>
          <w:tcPr>
            <w:tcW w:w="1440" w:type="dxa"/>
          </w:tcPr>
          <w:p w14:paraId="03E43DD2">
            <w:pPr>
              <w:spacing w:after="0" w:line="240" w:lineRule="auto"/>
            </w:pPr>
          </w:p>
        </w:tc>
      </w:tr>
      <w:tr w14:paraId="551F0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F954A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EVENT_TYPE</w:t>
            </w:r>
          </w:p>
        </w:tc>
        <w:tc>
          <w:tcPr>
            <w:tcW w:w="1440" w:type="dxa"/>
          </w:tcPr>
          <w:p w14:paraId="531AE37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4C010CA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33E861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075C84E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事件类型</w:t>
            </w:r>
          </w:p>
        </w:tc>
        <w:tc>
          <w:tcPr>
            <w:tcW w:w="1440" w:type="dxa"/>
          </w:tcPr>
          <w:p w14:paraId="2508A684">
            <w:pPr>
              <w:spacing w:after="0" w:line="240" w:lineRule="auto"/>
            </w:pPr>
          </w:p>
        </w:tc>
      </w:tr>
      <w:tr w14:paraId="3EDD8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1DBFBA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LOCATION_ID</w:t>
            </w:r>
          </w:p>
        </w:tc>
        <w:tc>
          <w:tcPr>
            <w:tcW w:w="1440" w:type="dxa"/>
          </w:tcPr>
          <w:p w14:paraId="4677CEB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1AEC8FD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60646F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456058F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位置 ID</w:t>
            </w:r>
          </w:p>
        </w:tc>
        <w:tc>
          <w:tcPr>
            <w:tcW w:w="1440" w:type="dxa"/>
          </w:tcPr>
          <w:p w14:paraId="5C7CB3DE">
            <w:pPr>
              <w:spacing w:after="0" w:line="240" w:lineRule="auto"/>
            </w:pPr>
          </w:p>
        </w:tc>
      </w:tr>
      <w:tr w14:paraId="0B219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BD030B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OWNER_ID</w:t>
            </w:r>
          </w:p>
        </w:tc>
        <w:tc>
          <w:tcPr>
            <w:tcW w:w="1440" w:type="dxa"/>
          </w:tcPr>
          <w:p w14:paraId="26697C0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10208E2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6EF791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236783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责任人 ID</w:t>
            </w:r>
          </w:p>
        </w:tc>
        <w:tc>
          <w:tcPr>
            <w:tcW w:w="1440" w:type="dxa"/>
          </w:tcPr>
          <w:p w14:paraId="59415165">
            <w:pPr>
              <w:spacing w:after="0" w:line="240" w:lineRule="auto"/>
            </w:pPr>
          </w:p>
        </w:tc>
      </w:tr>
      <w:tr w14:paraId="17BD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E36E1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SAMPLE_STATUS</w:t>
            </w:r>
          </w:p>
        </w:tc>
        <w:tc>
          <w:tcPr>
            <w:tcW w:w="1440" w:type="dxa"/>
          </w:tcPr>
          <w:p w14:paraId="1CADECC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0A24F75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214051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15D9CA8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事件后状态</w:t>
            </w:r>
          </w:p>
        </w:tc>
        <w:tc>
          <w:tcPr>
            <w:tcW w:w="1440" w:type="dxa"/>
          </w:tcPr>
          <w:p w14:paraId="54E060E2">
            <w:pPr>
              <w:spacing w:after="0" w:line="240" w:lineRule="auto"/>
            </w:pPr>
          </w:p>
        </w:tc>
      </w:tr>
      <w:tr w14:paraId="7CCA5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5554E2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DETAIL</w:t>
            </w:r>
          </w:p>
        </w:tc>
        <w:tc>
          <w:tcPr>
            <w:tcW w:w="1440" w:type="dxa"/>
          </w:tcPr>
          <w:p w14:paraId="4305417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CLOB</w:t>
            </w:r>
          </w:p>
        </w:tc>
        <w:tc>
          <w:tcPr>
            <w:tcW w:w="1440" w:type="dxa"/>
          </w:tcPr>
          <w:p w14:paraId="57FC2F4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0FF6A7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F9EB86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事件详情</w:t>
            </w:r>
          </w:p>
        </w:tc>
        <w:tc>
          <w:tcPr>
            <w:tcW w:w="1440" w:type="dxa"/>
          </w:tcPr>
          <w:p w14:paraId="0991DA71">
            <w:pPr>
              <w:spacing w:after="0" w:line="240" w:lineRule="auto"/>
            </w:pPr>
          </w:p>
        </w:tc>
      </w:tr>
      <w:tr w14:paraId="56C83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63083A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SOURCE_BIZ_TYPE</w:t>
            </w:r>
          </w:p>
        </w:tc>
        <w:tc>
          <w:tcPr>
            <w:tcW w:w="1440" w:type="dxa"/>
          </w:tcPr>
          <w:p w14:paraId="0669686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67AF394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FF4AFD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F25CC7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来源业务类型</w:t>
            </w:r>
          </w:p>
        </w:tc>
        <w:tc>
          <w:tcPr>
            <w:tcW w:w="1440" w:type="dxa"/>
          </w:tcPr>
          <w:p w14:paraId="2D4CE7C1">
            <w:pPr>
              <w:spacing w:after="0" w:line="240" w:lineRule="auto"/>
            </w:pPr>
          </w:p>
        </w:tc>
      </w:tr>
      <w:tr w14:paraId="190FC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0CBDEC8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SOURCE_BIZ_ID</w:t>
            </w:r>
          </w:p>
        </w:tc>
        <w:tc>
          <w:tcPr>
            <w:tcW w:w="1440" w:type="dxa"/>
          </w:tcPr>
          <w:p w14:paraId="5F76578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576D427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DC834E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A9E2D2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来源业务 ID</w:t>
            </w:r>
          </w:p>
        </w:tc>
        <w:tc>
          <w:tcPr>
            <w:tcW w:w="1440" w:type="dxa"/>
          </w:tcPr>
          <w:p w14:paraId="4D46145A">
            <w:pPr>
              <w:spacing w:after="0" w:line="240" w:lineRule="auto"/>
            </w:pPr>
          </w:p>
        </w:tc>
      </w:tr>
      <w:tr w14:paraId="52B72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1DE1E8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67F4594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3E71A14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3C7E7C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42D2485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6BA51AD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29331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93A9C0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76B31DA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0CC7EC5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D0EF16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2D8E3D3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07E9B25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2ADA2998"/>
    <w:p w14:paraId="66783540"/>
    <w:p w14:paraId="0308F00B">
      <w:r>
        <w:rPr>
          <w:rFonts w:ascii="微软雅黑" w:hAnsi="微软雅黑" w:eastAsia="微软雅黑"/>
          <w:b/>
        </w:rPr>
        <w:t>BIZ_DATA_STREAM（数据流）</w:t>
      </w:r>
    </w:p>
    <w:p w14:paraId="09BBACEB">
      <w:r>
        <w:rPr>
          <w:rFonts w:ascii="微软雅黑" w:hAnsi="微软雅黑" w:eastAsia="微软雅黑"/>
          <w:b w:val="0"/>
        </w:rPr>
        <w:t>表用途： 任务采集流主记录。 来源： mes.streams / dataPage 主键： STREAM_ID 外键： TASK_ID -&gt; BIZ_TEST_TASK.TASK_ID；DEVICE_ID -&gt; MD_DEVICE.DEVICE_ID 唯一约束： 无 推荐索引： TASK_ID；DEVICE_ID；STREAM_STATUS</w:t>
      </w:r>
    </w:p>
    <w:p w14:paraId="78C3B334">
      <w:r>
        <w:rPr>
          <w:rFonts w:ascii="微软雅黑" w:hAnsi="微软雅黑" w:eastAsia="微软雅黑"/>
          <w:b w:val="0"/>
        </w:rPr>
        <w:t>现状映射： 直接承接 mes.streams。</w:t>
      </w:r>
    </w:p>
    <w:p w14:paraId="37707CBD">
      <w:pPr>
        <w:pStyle w:val="16"/>
      </w:pPr>
      <w:r>
        <w:rPr>
          <w:rFonts w:ascii="微软雅黑" w:hAnsi="微软雅黑" w:eastAsia="微软雅黑"/>
        </w:rPr>
        <w:t>reported 建议保留。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5"/>
        <w:gridCol w:w="1741"/>
        <w:gridCol w:w="791"/>
        <w:gridCol w:w="2514"/>
        <w:gridCol w:w="799"/>
        <w:gridCol w:w="926"/>
      </w:tblGrid>
      <w:tr w14:paraId="58C62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5AB6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38CDAB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7FA1FA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2B49AA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7D8BEF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10E116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5AFC6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74FE1C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STREAM_ID</w:t>
            </w:r>
          </w:p>
        </w:tc>
        <w:tc>
          <w:tcPr>
            <w:tcW w:w="1440" w:type="dxa"/>
          </w:tcPr>
          <w:p w14:paraId="0FE815C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5B830BD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B492D0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54C5E6A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5A693A8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16B77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5F1CD3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TASK_ID</w:t>
            </w:r>
          </w:p>
        </w:tc>
        <w:tc>
          <w:tcPr>
            <w:tcW w:w="1440" w:type="dxa"/>
          </w:tcPr>
          <w:p w14:paraId="31A0A6F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763279C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9B46D0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3ADF611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任务 ID</w:t>
            </w:r>
          </w:p>
        </w:tc>
        <w:tc>
          <w:tcPr>
            <w:tcW w:w="1440" w:type="dxa"/>
          </w:tcPr>
          <w:p w14:paraId="06D5F9D5">
            <w:pPr>
              <w:spacing w:after="0" w:line="240" w:lineRule="auto"/>
            </w:pPr>
          </w:p>
        </w:tc>
      </w:tr>
      <w:tr w14:paraId="48917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ECAC3E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DEVICE_ID</w:t>
            </w:r>
          </w:p>
        </w:tc>
        <w:tc>
          <w:tcPr>
            <w:tcW w:w="1440" w:type="dxa"/>
          </w:tcPr>
          <w:p w14:paraId="6EA6D4D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6979751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363B6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899FF4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设备 ID</w:t>
            </w:r>
          </w:p>
        </w:tc>
        <w:tc>
          <w:tcPr>
            <w:tcW w:w="1440" w:type="dxa"/>
          </w:tcPr>
          <w:p w14:paraId="49DC955C">
            <w:pPr>
              <w:spacing w:after="0" w:line="240" w:lineRule="auto"/>
            </w:pPr>
          </w:p>
        </w:tc>
      </w:tr>
      <w:tr w14:paraId="4308C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F1EB8E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LAST_PACKET_AT</w:t>
            </w:r>
          </w:p>
        </w:tc>
        <w:tc>
          <w:tcPr>
            <w:tcW w:w="1440" w:type="dxa"/>
          </w:tcPr>
          <w:p w14:paraId="67C2981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16D2B9C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56D736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4AE2908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最后采样时间</w:t>
            </w:r>
          </w:p>
        </w:tc>
        <w:tc>
          <w:tcPr>
            <w:tcW w:w="1440" w:type="dxa"/>
          </w:tcPr>
          <w:p w14:paraId="6A85670D">
            <w:pPr>
              <w:spacing w:after="0" w:line="240" w:lineRule="auto"/>
            </w:pPr>
          </w:p>
        </w:tc>
      </w:tr>
      <w:tr w14:paraId="5D6EA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A4F990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QUALITY_SCORE</w:t>
            </w:r>
          </w:p>
        </w:tc>
        <w:tc>
          <w:tcPr>
            <w:tcW w:w="1440" w:type="dxa"/>
          </w:tcPr>
          <w:p w14:paraId="209EE42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NUMBER(10,2)</w:t>
            </w:r>
          </w:p>
        </w:tc>
        <w:tc>
          <w:tcPr>
            <w:tcW w:w="1440" w:type="dxa"/>
          </w:tcPr>
          <w:p w14:paraId="581DD23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6D5C6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BF8F7B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质量得分</w:t>
            </w:r>
          </w:p>
        </w:tc>
        <w:tc>
          <w:tcPr>
            <w:tcW w:w="1440" w:type="dxa"/>
          </w:tcPr>
          <w:p w14:paraId="509EEF56">
            <w:pPr>
              <w:spacing w:after="0" w:line="240" w:lineRule="auto"/>
            </w:pPr>
          </w:p>
        </w:tc>
      </w:tr>
      <w:tr w14:paraId="42653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66758D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REPORTED_FLAG</w:t>
            </w:r>
          </w:p>
        </w:tc>
        <w:tc>
          <w:tcPr>
            <w:tcW w:w="1440" w:type="dxa"/>
          </w:tcPr>
          <w:p w14:paraId="5477814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CHAR(1)</w:t>
            </w:r>
          </w:p>
        </w:tc>
        <w:tc>
          <w:tcPr>
            <w:tcW w:w="1440" w:type="dxa"/>
          </w:tcPr>
          <w:p w14:paraId="4C82A10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66B210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'N'</w:t>
            </w:r>
          </w:p>
        </w:tc>
        <w:tc>
          <w:tcPr>
            <w:tcW w:w="1440" w:type="dxa"/>
          </w:tcPr>
          <w:p w14:paraId="7771F5E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是否已出报告</w:t>
            </w:r>
          </w:p>
        </w:tc>
        <w:tc>
          <w:tcPr>
            <w:tcW w:w="1440" w:type="dxa"/>
          </w:tcPr>
          <w:p w14:paraId="5E03BBF3">
            <w:pPr>
              <w:spacing w:after="0" w:line="240" w:lineRule="auto"/>
            </w:pPr>
          </w:p>
        </w:tc>
      </w:tr>
      <w:tr w14:paraId="4AEEA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239E8D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STREAM_STATUS</w:t>
            </w:r>
          </w:p>
        </w:tc>
        <w:tc>
          <w:tcPr>
            <w:tcW w:w="1440" w:type="dxa"/>
          </w:tcPr>
          <w:p w14:paraId="5BF49D9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6301AE7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71FC09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'IDLE'</w:t>
            </w:r>
          </w:p>
        </w:tc>
        <w:tc>
          <w:tcPr>
            <w:tcW w:w="1440" w:type="dxa"/>
          </w:tcPr>
          <w:p w14:paraId="7B804AA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数据流状态</w:t>
            </w:r>
          </w:p>
        </w:tc>
        <w:tc>
          <w:tcPr>
            <w:tcW w:w="1440" w:type="dxa"/>
          </w:tcPr>
          <w:p w14:paraId="0F86A58D">
            <w:pPr>
              <w:spacing w:after="0" w:line="240" w:lineRule="auto"/>
            </w:pPr>
          </w:p>
        </w:tc>
      </w:tr>
      <w:tr w14:paraId="3D22F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59BD4F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CHANNEL_COUNT</w:t>
            </w:r>
          </w:p>
        </w:tc>
        <w:tc>
          <w:tcPr>
            <w:tcW w:w="1440" w:type="dxa"/>
          </w:tcPr>
          <w:p w14:paraId="6148723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NUMBER(10)</w:t>
            </w:r>
          </w:p>
        </w:tc>
        <w:tc>
          <w:tcPr>
            <w:tcW w:w="1440" w:type="dxa"/>
          </w:tcPr>
          <w:p w14:paraId="0F74030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59DE17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AA5887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通道数</w:t>
            </w:r>
          </w:p>
        </w:tc>
        <w:tc>
          <w:tcPr>
            <w:tcW w:w="1440" w:type="dxa"/>
          </w:tcPr>
          <w:p w14:paraId="1512C313">
            <w:pPr>
              <w:spacing w:after="0" w:line="240" w:lineRule="auto"/>
            </w:pPr>
          </w:p>
        </w:tc>
      </w:tr>
      <w:tr w14:paraId="54827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86C2C3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REMARK</w:t>
            </w:r>
          </w:p>
        </w:tc>
        <w:tc>
          <w:tcPr>
            <w:tcW w:w="1440" w:type="dxa"/>
          </w:tcPr>
          <w:p w14:paraId="27548BE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6128685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294DDC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C1BF0D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备注</w:t>
            </w:r>
          </w:p>
        </w:tc>
        <w:tc>
          <w:tcPr>
            <w:tcW w:w="1440" w:type="dxa"/>
          </w:tcPr>
          <w:p w14:paraId="5D75ABCA">
            <w:pPr>
              <w:spacing w:after="0" w:line="240" w:lineRule="auto"/>
            </w:pPr>
          </w:p>
        </w:tc>
      </w:tr>
      <w:tr w14:paraId="010D0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9DB3B6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748C26E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73A8E70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6A1C73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66928C6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0BBB3AD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0B64B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22F60C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1A76A82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4B696B6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C62A03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C82F5A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1426329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4622743D"/>
    <w:p w14:paraId="5CB24AD5"/>
    <w:p w14:paraId="692BD712">
      <w:r>
        <w:rPr>
          <w:rFonts w:ascii="微软雅黑" w:hAnsi="微软雅黑" w:eastAsia="微软雅黑"/>
          <w:b/>
        </w:rPr>
        <w:t>BIZ_DATA_GAP_EVENT（数据缺口事件）</w:t>
      </w:r>
    </w:p>
    <w:p w14:paraId="4BF0463A">
      <w:r>
        <w:rPr>
          <w:rFonts w:ascii="微软雅黑" w:hAnsi="微软雅黑" w:eastAsia="微软雅黑"/>
          <w:b w:val="0"/>
        </w:rPr>
        <w:t>表用途： 缺包、断连、补采等事件。 来源： dataPage 主键： GAP_EVENT_ID 外键： STREAM_ID -&gt; BIZ_DATA_STREAM.STREAM_ID 唯一约束： 无 推荐索引： STREAM_ID；GAP_TYPE；START_AT,END_AT</w:t>
      </w:r>
    </w:p>
    <w:p w14:paraId="33251264">
      <w:r>
        <w:rPr>
          <w:rFonts w:ascii="微软雅黑" w:hAnsi="微软雅黑" w:eastAsia="微软雅黑"/>
          <w:b w:val="0"/>
        </w:rPr>
        <w:t>现状映射： 缺口详情独立事件表。</w:t>
      </w:r>
    </w:p>
    <w:p w14:paraId="2C66665D">
      <w:pPr>
        <w:pStyle w:val="16"/>
      </w:pPr>
      <w:r>
        <w:rPr>
          <w:rFonts w:ascii="微软雅黑" w:hAnsi="微软雅黑" w:eastAsia="微软雅黑"/>
        </w:rPr>
        <w:t>支撑自动报告标注。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1741"/>
        <w:gridCol w:w="666"/>
        <w:gridCol w:w="2514"/>
        <w:gridCol w:w="676"/>
        <w:gridCol w:w="827"/>
      </w:tblGrid>
      <w:tr w14:paraId="650C2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1963A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667D1D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747278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1E8159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4B4CC9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1C2F7A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2EFF9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CE570E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GAP_EVENT_ID</w:t>
            </w:r>
          </w:p>
        </w:tc>
        <w:tc>
          <w:tcPr>
            <w:tcW w:w="1440" w:type="dxa"/>
          </w:tcPr>
          <w:p w14:paraId="24B7A64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035A0F6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BA95B1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2058472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428ACBE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7A40E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4851B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STREAM_ID</w:t>
            </w:r>
          </w:p>
        </w:tc>
        <w:tc>
          <w:tcPr>
            <w:tcW w:w="1440" w:type="dxa"/>
          </w:tcPr>
          <w:p w14:paraId="3DCC96E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29C4DFC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60E15D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63789AF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数据流 ID</w:t>
            </w:r>
          </w:p>
        </w:tc>
        <w:tc>
          <w:tcPr>
            <w:tcW w:w="1440" w:type="dxa"/>
          </w:tcPr>
          <w:p w14:paraId="133AE51D">
            <w:pPr>
              <w:spacing w:after="0" w:line="240" w:lineRule="auto"/>
            </w:pPr>
          </w:p>
        </w:tc>
      </w:tr>
      <w:tr w14:paraId="54A63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0ACFA6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GAP_TYPE</w:t>
            </w:r>
          </w:p>
        </w:tc>
        <w:tc>
          <w:tcPr>
            <w:tcW w:w="1440" w:type="dxa"/>
          </w:tcPr>
          <w:p w14:paraId="707C682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20CBE43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FB4D56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238881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缺口类型</w:t>
            </w:r>
          </w:p>
        </w:tc>
        <w:tc>
          <w:tcPr>
            <w:tcW w:w="1440" w:type="dxa"/>
          </w:tcPr>
          <w:p w14:paraId="727EE0AE">
            <w:pPr>
              <w:spacing w:after="0" w:line="240" w:lineRule="auto"/>
            </w:pPr>
          </w:p>
        </w:tc>
      </w:tr>
      <w:tr w14:paraId="7FEFC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BF05D0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START_AT</w:t>
            </w:r>
          </w:p>
        </w:tc>
        <w:tc>
          <w:tcPr>
            <w:tcW w:w="1440" w:type="dxa"/>
          </w:tcPr>
          <w:p w14:paraId="30B5873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1EA71EA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894CE2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5E7ED1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开始时间</w:t>
            </w:r>
          </w:p>
        </w:tc>
        <w:tc>
          <w:tcPr>
            <w:tcW w:w="1440" w:type="dxa"/>
          </w:tcPr>
          <w:p w14:paraId="0DA2C775">
            <w:pPr>
              <w:spacing w:after="0" w:line="240" w:lineRule="auto"/>
            </w:pPr>
          </w:p>
        </w:tc>
      </w:tr>
      <w:tr w14:paraId="7CE5D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1CB97E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END_AT</w:t>
            </w:r>
          </w:p>
        </w:tc>
        <w:tc>
          <w:tcPr>
            <w:tcW w:w="1440" w:type="dxa"/>
          </w:tcPr>
          <w:p w14:paraId="00CA990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134D875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BB4E64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AACDF7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结束时间</w:t>
            </w:r>
          </w:p>
        </w:tc>
        <w:tc>
          <w:tcPr>
            <w:tcW w:w="1440" w:type="dxa"/>
          </w:tcPr>
          <w:p w14:paraId="3466F856">
            <w:pPr>
              <w:spacing w:after="0" w:line="240" w:lineRule="auto"/>
            </w:pPr>
          </w:p>
        </w:tc>
      </w:tr>
      <w:tr w14:paraId="319E7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FA71C1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AFFECTED_CHANNEL</w:t>
            </w:r>
          </w:p>
        </w:tc>
        <w:tc>
          <w:tcPr>
            <w:tcW w:w="1440" w:type="dxa"/>
          </w:tcPr>
          <w:p w14:paraId="2659365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0FD798F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573F06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216A55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受影响通道</w:t>
            </w:r>
          </w:p>
        </w:tc>
        <w:tc>
          <w:tcPr>
            <w:tcW w:w="1440" w:type="dxa"/>
          </w:tcPr>
          <w:p w14:paraId="2F89419F">
            <w:pPr>
              <w:spacing w:after="0" w:line="240" w:lineRule="auto"/>
            </w:pPr>
          </w:p>
        </w:tc>
      </w:tr>
      <w:tr w14:paraId="10FC4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9CE3BB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SEVERITY</w:t>
            </w:r>
          </w:p>
        </w:tc>
        <w:tc>
          <w:tcPr>
            <w:tcW w:w="1440" w:type="dxa"/>
          </w:tcPr>
          <w:p w14:paraId="5E79FD1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3E62242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99860D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13E965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严重程度</w:t>
            </w:r>
          </w:p>
        </w:tc>
        <w:tc>
          <w:tcPr>
            <w:tcW w:w="1440" w:type="dxa"/>
          </w:tcPr>
          <w:p w14:paraId="3DF484AB">
            <w:pPr>
              <w:spacing w:after="0" w:line="240" w:lineRule="auto"/>
            </w:pPr>
          </w:p>
        </w:tc>
      </w:tr>
      <w:tr w14:paraId="2A654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9B3D88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RESOLUTION_STATUS</w:t>
            </w:r>
          </w:p>
        </w:tc>
        <w:tc>
          <w:tcPr>
            <w:tcW w:w="1440" w:type="dxa"/>
          </w:tcPr>
          <w:p w14:paraId="65EF80A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78BA7FA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A6244C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'OPEN'</w:t>
            </w:r>
          </w:p>
        </w:tc>
        <w:tc>
          <w:tcPr>
            <w:tcW w:w="1440" w:type="dxa"/>
          </w:tcPr>
          <w:p w14:paraId="4B604BA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处理状态</w:t>
            </w:r>
          </w:p>
        </w:tc>
        <w:tc>
          <w:tcPr>
            <w:tcW w:w="1440" w:type="dxa"/>
          </w:tcPr>
          <w:p w14:paraId="73228293">
            <w:pPr>
              <w:spacing w:after="0" w:line="240" w:lineRule="auto"/>
            </w:pPr>
          </w:p>
        </w:tc>
      </w:tr>
      <w:tr w14:paraId="33D2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49F669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DETAIL</w:t>
            </w:r>
          </w:p>
        </w:tc>
        <w:tc>
          <w:tcPr>
            <w:tcW w:w="1440" w:type="dxa"/>
          </w:tcPr>
          <w:p w14:paraId="7F47C1B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CLOB</w:t>
            </w:r>
          </w:p>
        </w:tc>
        <w:tc>
          <w:tcPr>
            <w:tcW w:w="1440" w:type="dxa"/>
          </w:tcPr>
          <w:p w14:paraId="4EBB652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52C274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02A2DA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详情</w:t>
            </w:r>
          </w:p>
        </w:tc>
        <w:tc>
          <w:tcPr>
            <w:tcW w:w="1440" w:type="dxa"/>
          </w:tcPr>
          <w:p w14:paraId="3A299798">
            <w:pPr>
              <w:spacing w:after="0" w:line="240" w:lineRule="auto"/>
            </w:pPr>
          </w:p>
        </w:tc>
      </w:tr>
      <w:tr w14:paraId="3B92D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B3D4EB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58FC6ED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4E60EDC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2032CD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6333EE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54965E1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432EB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82789A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4CB61F9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17BF018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1F0666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85D668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2847CA8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6864A412"/>
    <w:p w14:paraId="064E2BCC"/>
    <w:p w14:paraId="7785B3C3">
      <w:pPr>
        <w:pStyle w:val="4"/>
      </w:pPr>
      <w:r>
        <w:rPr>
          <w:rFonts w:ascii="微软雅黑" w:hAnsi="微软雅黑" w:eastAsia="微软雅黑"/>
          <w:b w:val="0"/>
        </w:rPr>
        <w:t>9. 表设计（质量与报表）</w:t>
      </w:r>
    </w:p>
    <w:p w14:paraId="65BF453A">
      <w:r>
        <w:rPr>
          <w:rFonts w:ascii="微软雅黑" w:hAnsi="微软雅黑" w:eastAsia="微软雅黑"/>
          <w:b/>
        </w:rPr>
        <w:t>QA_QUALITY_RECORD（质量记录）</w:t>
      </w:r>
    </w:p>
    <w:p w14:paraId="503408D4">
      <w:r>
        <w:rPr>
          <w:rFonts w:ascii="微软雅黑" w:hAnsi="微软雅黑" w:eastAsia="微软雅黑"/>
          <w:b w:val="0"/>
        </w:rPr>
        <w:t>表用途： 校验、质检、质量结果。 来源： quality.py / dataPage 主键： QUALITY_ID 外键： TASK_ID -&gt; BIZ_TEST_TASK.TASK_ID；SAMPLE_ID -&gt; BIZ_SAMPLE.SAMPLE_ID；STREAM_ID -&gt; BIZ_DATA_STREAM.STREAM_ID 唯一约束： QUALITY_CODE 推荐索引： TASK_ID；SAMPLE_ID；CHECK_RESULT</w:t>
      </w:r>
    </w:p>
    <w:p w14:paraId="417A1E58">
      <w:r>
        <w:rPr>
          <w:rFonts w:ascii="微软雅黑" w:hAnsi="微软雅黑" w:eastAsia="微软雅黑"/>
          <w:b w:val="0"/>
        </w:rPr>
        <w:t>现状映射： 承接数据校验与质量记录。</w:t>
      </w:r>
    </w:p>
    <w:p w14:paraId="44F78856">
      <w:pPr>
        <w:pStyle w:val="16"/>
      </w:pPr>
      <w:r>
        <w:rPr>
          <w:rFonts w:ascii="微软雅黑" w:hAnsi="微软雅黑" w:eastAsia="微软雅黑"/>
        </w:rPr>
        <w:t>可任务级、样品级或数据流级。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1618"/>
        <w:gridCol w:w="941"/>
        <w:gridCol w:w="2514"/>
        <w:gridCol w:w="948"/>
        <w:gridCol w:w="1045"/>
      </w:tblGrid>
      <w:tr w14:paraId="243F1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80E2C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607911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493FFD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40F80C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535506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5034AE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11EFF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26647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QUALITY_ID</w:t>
            </w:r>
          </w:p>
        </w:tc>
        <w:tc>
          <w:tcPr>
            <w:tcW w:w="1440" w:type="dxa"/>
          </w:tcPr>
          <w:p w14:paraId="4CA2FE7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034822E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59A6F3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249AD3C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77A50ED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2D80D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D2FD0E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QUALITY_CODE</w:t>
            </w:r>
          </w:p>
        </w:tc>
        <w:tc>
          <w:tcPr>
            <w:tcW w:w="1440" w:type="dxa"/>
          </w:tcPr>
          <w:p w14:paraId="726C8F9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02FC435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6EA0CE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5EFAE8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质量记录编号</w:t>
            </w:r>
          </w:p>
        </w:tc>
        <w:tc>
          <w:tcPr>
            <w:tcW w:w="1440" w:type="dxa"/>
          </w:tcPr>
          <w:p w14:paraId="24D85A0B">
            <w:pPr>
              <w:spacing w:after="0" w:line="240" w:lineRule="auto"/>
            </w:pPr>
          </w:p>
        </w:tc>
      </w:tr>
      <w:tr w14:paraId="02616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A0843E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TASK_ID</w:t>
            </w:r>
          </w:p>
        </w:tc>
        <w:tc>
          <w:tcPr>
            <w:tcW w:w="1440" w:type="dxa"/>
          </w:tcPr>
          <w:p w14:paraId="5BC411E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013790D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C998FF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124CFC8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任务 ID</w:t>
            </w:r>
          </w:p>
        </w:tc>
        <w:tc>
          <w:tcPr>
            <w:tcW w:w="1440" w:type="dxa"/>
          </w:tcPr>
          <w:p w14:paraId="2B285325">
            <w:pPr>
              <w:spacing w:after="0" w:line="240" w:lineRule="auto"/>
            </w:pPr>
          </w:p>
        </w:tc>
      </w:tr>
      <w:tr w14:paraId="7980D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80782F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SAMPLE_ID</w:t>
            </w:r>
          </w:p>
        </w:tc>
        <w:tc>
          <w:tcPr>
            <w:tcW w:w="1440" w:type="dxa"/>
          </w:tcPr>
          <w:p w14:paraId="364541F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46475B3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ABC482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705CEB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样品 ID</w:t>
            </w:r>
          </w:p>
        </w:tc>
        <w:tc>
          <w:tcPr>
            <w:tcW w:w="1440" w:type="dxa"/>
          </w:tcPr>
          <w:p w14:paraId="1C69C81E">
            <w:pPr>
              <w:spacing w:after="0" w:line="240" w:lineRule="auto"/>
            </w:pPr>
          </w:p>
        </w:tc>
      </w:tr>
      <w:tr w14:paraId="14BE7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421563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STREAM_ID</w:t>
            </w:r>
          </w:p>
        </w:tc>
        <w:tc>
          <w:tcPr>
            <w:tcW w:w="1440" w:type="dxa"/>
          </w:tcPr>
          <w:p w14:paraId="0F7B5BF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18423DC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A1B49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1D4C0A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数据流 ID</w:t>
            </w:r>
          </w:p>
        </w:tc>
        <w:tc>
          <w:tcPr>
            <w:tcW w:w="1440" w:type="dxa"/>
          </w:tcPr>
          <w:p w14:paraId="3DBAE675">
            <w:pPr>
              <w:spacing w:after="0" w:line="240" w:lineRule="auto"/>
            </w:pPr>
          </w:p>
        </w:tc>
      </w:tr>
      <w:tr w14:paraId="016EE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F80566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CHECK_TYPE</w:t>
            </w:r>
          </w:p>
        </w:tc>
        <w:tc>
          <w:tcPr>
            <w:tcW w:w="1440" w:type="dxa"/>
          </w:tcPr>
          <w:p w14:paraId="3293E16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15B6526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D78371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2711B49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校验类型</w:t>
            </w:r>
          </w:p>
        </w:tc>
        <w:tc>
          <w:tcPr>
            <w:tcW w:w="1440" w:type="dxa"/>
          </w:tcPr>
          <w:p w14:paraId="0E23816B">
            <w:pPr>
              <w:spacing w:after="0" w:line="240" w:lineRule="auto"/>
            </w:pPr>
          </w:p>
        </w:tc>
      </w:tr>
      <w:tr w14:paraId="588C7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9F40F0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CHECK_RESULT</w:t>
            </w:r>
          </w:p>
        </w:tc>
        <w:tc>
          <w:tcPr>
            <w:tcW w:w="1440" w:type="dxa"/>
          </w:tcPr>
          <w:p w14:paraId="3159D37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1E829FF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015E88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'PENDING'</w:t>
            </w:r>
          </w:p>
        </w:tc>
        <w:tc>
          <w:tcPr>
            <w:tcW w:w="1440" w:type="dxa"/>
          </w:tcPr>
          <w:p w14:paraId="545C823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校验结果</w:t>
            </w:r>
          </w:p>
        </w:tc>
        <w:tc>
          <w:tcPr>
            <w:tcW w:w="1440" w:type="dxa"/>
          </w:tcPr>
          <w:p w14:paraId="7B23D831">
            <w:pPr>
              <w:spacing w:after="0" w:line="240" w:lineRule="auto"/>
            </w:pPr>
          </w:p>
        </w:tc>
      </w:tr>
      <w:tr w14:paraId="466D9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14523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CHECK_AT</w:t>
            </w:r>
          </w:p>
        </w:tc>
        <w:tc>
          <w:tcPr>
            <w:tcW w:w="1440" w:type="dxa"/>
          </w:tcPr>
          <w:p w14:paraId="32BCAA4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28263C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D15A16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09AAB1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校验时间</w:t>
            </w:r>
          </w:p>
        </w:tc>
        <w:tc>
          <w:tcPr>
            <w:tcW w:w="1440" w:type="dxa"/>
          </w:tcPr>
          <w:p w14:paraId="2D948E3A">
            <w:pPr>
              <w:spacing w:after="0" w:line="240" w:lineRule="auto"/>
            </w:pPr>
          </w:p>
        </w:tc>
      </w:tr>
      <w:tr w14:paraId="1481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8A4A26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CHECKER_ID</w:t>
            </w:r>
          </w:p>
        </w:tc>
        <w:tc>
          <w:tcPr>
            <w:tcW w:w="1440" w:type="dxa"/>
          </w:tcPr>
          <w:p w14:paraId="6FE4E65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263646E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2FF786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24F27C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校验人</w:t>
            </w:r>
          </w:p>
        </w:tc>
        <w:tc>
          <w:tcPr>
            <w:tcW w:w="1440" w:type="dxa"/>
          </w:tcPr>
          <w:p w14:paraId="78C4490B">
            <w:pPr>
              <w:spacing w:after="0" w:line="240" w:lineRule="auto"/>
            </w:pPr>
          </w:p>
        </w:tc>
      </w:tr>
      <w:tr w14:paraId="1116D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7B144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DETAIL</w:t>
            </w:r>
          </w:p>
        </w:tc>
        <w:tc>
          <w:tcPr>
            <w:tcW w:w="1440" w:type="dxa"/>
          </w:tcPr>
          <w:p w14:paraId="585DE2D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CLOB</w:t>
            </w:r>
          </w:p>
        </w:tc>
        <w:tc>
          <w:tcPr>
            <w:tcW w:w="1440" w:type="dxa"/>
          </w:tcPr>
          <w:p w14:paraId="2B83472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19F6B1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D9E8DC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详情</w:t>
            </w:r>
          </w:p>
        </w:tc>
        <w:tc>
          <w:tcPr>
            <w:tcW w:w="1440" w:type="dxa"/>
          </w:tcPr>
          <w:p w14:paraId="09CD6256">
            <w:pPr>
              <w:spacing w:after="0" w:line="240" w:lineRule="auto"/>
            </w:pPr>
          </w:p>
        </w:tc>
      </w:tr>
      <w:tr w14:paraId="148D9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ADE357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5FAB01E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2D71FBD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A46B45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759E370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4593E72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72BB8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A81C47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615D39F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10C7704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5B9CD3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4ECB026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7ED336B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77543345"/>
    <w:p w14:paraId="25E37096"/>
    <w:p w14:paraId="7DE93980">
      <w:r>
        <w:rPr>
          <w:rFonts w:ascii="微软雅黑" w:hAnsi="微软雅黑" w:eastAsia="微软雅黑"/>
          <w:b/>
        </w:rPr>
        <w:t>REP_REPORT（业务报告）</w:t>
      </w:r>
    </w:p>
    <w:p w14:paraId="3C62BF9C">
      <w:r>
        <w:rPr>
          <w:rFonts w:ascii="微软雅黑" w:hAnsi="微软雅黑" w:eastAsia="微软雅黑"/>
          <w:b w:val="0"/>
        </w:rPr>
        <w:t>表用途： 试验/质量报告主表。 来源： report.py / dataPage 主键： REPORT_ID 外键： TASK_ID -&gt; BIZ_TEST_TASK.TASK_ID；QUALITY_ID -&gt; QA_QUALITY_RECORD.QUALITY_ID 唯一约束： REPORT_CODE 推荐索引： TASK_ID；REPORT_STATUS</w:t>
      </w:r>
    </w:p>
    <w:p w14:paraId="79420184">
      <w:r>
        <w:rPr>
          <w:rFonts w:ascii="微软雅黑" w:hAnsi="微软雅黑" w:eastAsia="微软雅黑"/>
          <w:b w:val="0"/>
        </w:rPr>
        <w:t>现状映射： 承接生成报告能力。</w:t>
      </w:r>
    </w:p>
    <w:p w14:paraId="641DD16C">
      <w:pPr>
        <w:pStyle w:val="16"/>
      </w:pPr>
      <w:r>
        <w:rPr>
          <w:rFonts w:ascii="微软雅黑" w:hAnsi="微软雅黑" w:eastAsia="微软雅黑"/>
        </w:rPr>
        <w:t>文件拆到报告文件表。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1741"/>
        <w:gridCol w:w="855"/>
        <w:gridCol w:w="2514"/>
        <w:gridCol w:w="862"/>
        <w:gridCol w:w="976"/>
      </w:tblGrid>
      <w:tr w14:paraId="3E070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6C3E4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755904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3859D3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441B75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657A8D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535CE0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23C2E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E99088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REPORT_ID</w:t>
            </w:r>
          </w:p>
        </w:tc>
        <w:tc>
          <w:tcPr>
            <w:tcW w:w="1440" w:type="dxa"/>
          </w:tcPr>
          <w:p w14:paraId="30956B5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477E8FF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905D4C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057F308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3F68A1A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7C78D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D7D5D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REPORT_CODE</w:t>
            </w:r>
          </w:p>
        </w:tc>
        <w:tc>
          <w:tcPr>
            <w:tcW w:w="1440" w:type="dxa"/>
          </w:tcPr>
          <w:p w14:paraId="418FAD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61DC2C5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AC3714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21F659E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报告编号</w:t>
            </w:r>
          </w:p>
        </w:tc>
        <w:tc>
          <w:tcPr>
            <w:tcW w:w="1440" w:type="dxa"/>
          </w:tcPr>
          <w:p w14:paraId="4D833FFA">
            <w:pPr>
              <w:spacing w:after="0" w:line="240" w:lineRule="auto"/>
            </w:pPr>
          </w:p>
        </w:tc>
      </w:tr>
      <w:tr w14:paraId="5496E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BF5502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REPORT_NAME</w:t>
            </w:r>
          </w:p>
        </w:tc>
        <w:tc>
          <w:tcPr>
            <w:tcW w:w="1440" w:type="dxa"/>
          </w:tcPr>
          <w:p w14:paraId="35349C1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1440" w:type="dxa"/>
          </w:tcPr>
          <w:p w14:paraId="3D45D82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498D53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00291B9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报告名称</w:t>
            </w:r>
          </w:p>
        </w:tc>
        <w:tc>
          <w:tcPr>
            <w:tcW w:w="1440" w:type="dxa"/>
          </w:tcPr>
          <w:p w14:paraId="149271F6">
            <w:pPr>
              <w:spacing w:after="0" w:line="240" w:lineRule="auto"/>
            </w:pPr>
          </w:p>
        </w:tc>
      </w:tr>
      <w:tr w14:paraId="4D298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15984F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TASK_ID</w:t>
            </w:r>
          </w:p>
        </w:tc>
        <w:tc>
          <w:tcPr>
            <w:tcW w:w="1440" w:type="dxa"/>
          </w:tcPr>
          <w:p w14:paraId="61E919F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141464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3DF412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11252A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任务 ID</w:t>
            </w:r>
          </w:p>
        </w:tc>
        <w:tc>
          <w:tcPr>
            <w:tcW w:w="1440" w:type="dxa"/>
          </w:tcPr>
          <w:p w14:paraId="68DDE42C">
            <w:pPr>
              <w:spacing w:after="0" w:line="240" w:lineRule="auto"/>
            </w:pPr>
          </w:p>
        </w:tc>
      </w:tr>
      <w:tr w14:paraId="13C8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E95AB5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QUALITY_ID</w:t>
            </w:r>
          </w:p>
        </w:tc>
        <w:tc>
          <w:tcPr>
            <w:tcW w:w="1440" w:type="dxa"/>
          </w:tcPr>
          <w:p w14:paraId="25343C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48F6BAC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E16973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4EE247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质量记录 ID</w:t>
            </w:r>
          </w:p>
        </w:tc>
        <w:tc>
          <w:tcPr>
            <w:tcW w:w="1440" w:type="dxa"/>
          </w:tcPr>
          <w:p w14:paraId="5BB14061">
            <w:pPr>
              <w:spacing w:after="0" w:line="240" w:lineRule="auto"/>
            </w:pPr>
          </w:p>
        </w:tc>
      </w:tr>
      <w:tr w14:paraId="71590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B2B00E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REPORT_TYPE</w:t>
            </w:r>
          </w:p>
        </w:tc>
        <w:tc>
          <w:tcPr>
            <w:tcW w:w="1440" w:type="dxa"/>
          </w:tcPr>
          <w:p w14:paraId="2E0E7B6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6E6A0A9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6D8BA0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24F6810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报告类型</w:t>
            </w:r>
          </w:p>
        </w:tc>
        <w:tc>
          <w:tcPr>
            <w:tcW w:w="1440" w:type="dxa"/>
          </w:tcPr>
          <w:p w14:paraId="08A23576">
            <w:pPr>
              <w:spacing w:after="0" w:line="240" w:lineRule="auto"/>
            </w:pPr>
          </w:p>
        </w:tc>
      </w:tr>
      <w:tr w14:paraId="2C191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1EE8F1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REPORT_STATUS</w:t>
            </w:r>
          </w:p>
        </w:tc>
        <w:tc>
          <w:tcPr>
            <w:tcW w:w="1440" w:type="dxa"/>
          </w:tcPr>
          <w:p w14:paraId="2279B94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70A443F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8356C2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'DRAFT'</w:t>
            </w:r>
          </w:p>
        </w:tc>
        <w:tc>
          <w:tcPr>
            <w:tcW w:w="1440" w:type="dxa"/>
          </w:tcPr>
          <w:p w14:paraId="779DEDE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报告状态</w:t>
            </w:r>
          </w:p>
        </w:tc>
        <w:tc>
          <w:tcPr>
            <w:tcW w:w="1440" w:type="dxa"/>
          </w:tcPr>
          <w:p w14:paraId="41467A07">
            <w:pPr>
              <w:spacing w:after="0" w:line="240" w:lineRule="auto"/>
            </w:pPr>
          </w:p>
        </w:tc>
      </w:tr>
      <w:tr w14:paraId="7AFE5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B04FEE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ISSUED_AT</w:t>
            </w:r>
          </w:p>
        </w:tc>
        <w:tc>
          <w:tcPr>
            <w:tcW w:w="1440" w:type="dxa"/>
          </w:tcPr>
          <w:p w14:paraId="566CFA4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36F652C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AE9A1D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14F9AF2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出具时间</w:t>
            </w:r>
          </w:p>
        </w:tc>
        <w:tc>
          <w:tcPr>
            <w:tcW w:w="1440" w:type="dxa"/>
          </w:tcPr>
          <w:p w14:paraId="5ABE4491">
            <w:pPr>
              <w:spacing w:after="0" w:line="240" w:lineRule="auto"/>
            </w:pPr>
          </w:p>
        </w:tc>
      </w:tr>
      <w:tr w14:paraId="04C68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EA90F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SUMMARY</w:t>
            </w:r>
          </w:p>
        </w:tc>
        <w:tc>
          <w:tcPr>
            <w:tcW w:w="1440" w:type="dxa"/>
          </w:tcPr>
          <w:p w14:paraId="0A393AF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CLOB</w:t>
            </w:r>
          </w:p>
        </w:tc>
        <w:tc>
          <w:tcPr>
            <w:tcW w:w="1440" w:type="dxa"/>
          </w:tcPr>
          <w:p w14:paraId="29368A7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1DA01E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8F2EF7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摘要</w:t>
            </w:r>
          </w:p>
        </w:tc>
        <w:tc>
          <w:tcPr>
            <w:tcW w:w="1440" w:type="dxa"/>
          </w:tcPr>
          <w:p w14:paraId="1DB65F40">
            <w:pPr>
              <w:spacing w:after="0" w:line="240" w:lineRule="auto"/>
            </w:pPr>
          </w:p>
        </w:tc>
      </w:tr>
      <w:tr w14:paraId="5BD8E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CFE646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5AD97CF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5B65A90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AE6870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6C82D10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0537728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68D74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5348F0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1808340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18D9E01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60FE81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94905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18DEB87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10EB5B0A"/>
    <w:p w14:paraId="3C14F3DF"/>
    <w:p w14:paraId="00AF515B">
      <w:r>
        <w:rPr>
          <w:rFonts w:ascii="微软雅黑" w:hAnsi="微软雅黑" w:eastAsia="微软雅黑"/>
          <w:b/>
        </w:rPr>
        <w:t>REP_REPORT_FILE（报告文件）</w:t>
      </w:r>
    </w:p>
    <w:p w14:paraId="0054D529">
      <w:r>
        <w:rPr>
          <w:rFonts w:ascii="微软雅黑" w:hAnsi="微软雅黑" w:eastAsia="微软雅黑"/>
          <w:b w:val="0"/>
        </w:rPr>
        <w:t>表用途： 报告和文件对象关系。 来源： report.py / yt_file.py 主键： REPORT_FILE_ID 外键： REPORT_ID -&gt; REP_REPORT.REPORT_ID；FILE_ID -&gt; DOC_FILE.FILE_ID 唯一约束： 无 推荐索引： REPORT_ID；FILE_ID</w:t>
      </w:r>
    </w:p>
    <w:p w14:paraId="41D0EB0C">
      <w:r>
        <w:rPr>
          <w:rFonts w:ascii="微软雅黑" w:hAnsi="微软雅黑" w:eastAsia="微软雅黑"/>
          <w:b w:val="0"/>
        </w:rPr>
        <w:t>现状映射： 承接报告附件。</w:t>
      </w:r>
    </w:p>
    <w:p w14:paraId="41DDC86A">
      <w:pPr>
        <w:pStyle w:val="16"/>
      </w:pPr>
      <w:r>
        <w:rPr>
          <w:rFonts w:ascii="微软雅黑" w:hAnsi="微软雅黑" w:eastAsia="微软雅黑"/>
        </w:rPr>
        <w:t>支持版本。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1741"/>
        <w:gridCol w:w="881"/>
        <w:gridCol w:w="2514"/>
        <w:gridCol w:w="889"/>
        <w:gridCol w:w="998"/>
      </w:tblGrid>
      <w:tr w14:paraId="460E3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6935C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4E147F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391C1D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288420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78F919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7EDFC2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3ED09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78545F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REPORT_FILE_ID</w:t>
            </w:r>
          </w:p>
        </w:tc>
        <w:tc>
          <w:tcPr>
            <w:tcW w:w="1440" w:type="dxa"/>
          </w:tcPr>
          <w:p w14:paraId="5D2D2A9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53EDA77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FD2677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07E532C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4AA6CAA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6CB55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21FC57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REPORT_ID</w:t>
            </w:r>
          </w:p>
        </w:tc>
        <w:tc>
          <w:tcPr>
            <w:tcW w:w="1440" w:type="dxa"/>
          </w:tcPr>
          <w:p w14:paraId="72A3C92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5A67D7C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BDB018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75A63B5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报告 ID</w:t>
            </w:r>
          </w:p>
        </w:tc>
        <w:tc>
          <w:tcPr>
            <w:tcW w:w="1440" w:type="dxa"/>
          </w:tcPr>
          <w:p w14:paraId="7E166B5A">
            <w:pPr>
              <w:spacing w:after="0" w:line="240" w:lineRule="auto"/>
            </w:pPr>
          </w:p>
        </w:tc>
      </w:tr>
      <w:tr w14:paraId="0551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1A660E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FILE_ID</w:t>
            </w:r>
          </w:p>
        </w:tc>
        <w:tc>
          <w:tcPr>
            <w:tcW w:w="1440" w:type="dxa"/>
          </w:tcPr>
          <w:p w14:paraId="25ADF4F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3189C37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337550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1BC3C13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文件 ID</w:t>
            </w:r>
          </w:p>
        </w:tc>
        <w:tc>
          <w:tcPr>
            <w:tcW w:w="1440" w:type="dxa"/>
          </w:tcPr>
          <w:p w14:paraId="23F32639">
            <w:pPr>
              <w:spacing w:after="0" w:line="240" w:lineRule="auto"/>
            </w:pPr>
          </w:p>
        </w:tc>
      </w:tr>
      <w:tr w14:paraId="15EE3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74B60D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FILE_ROLE</w:t>
            </w:r>
          </w:p>
        </w:tc>
        <w:tc>
          <w:tcPr>
            <w:tcW w:w="1440" w:type="dxa"/>
          </w:tcPr>
          <w:p w14:paraId="5CE6E87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502EB26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42ABCA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CA4CBE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文件角色</w:t>
            </w:r>
          </w:p>
        </w:tc>
        <w:tc>
          <w:tcPr>
            <w:tcW w:w="1440" w:type="dxa"/>
          </w:tcPr>
          <w:p w14:paraId="449C96DD">
            <w:pPr>
              <w:spacing w:after="0" w:line="240" w:lineRule="auto"/>
            </w:pPr>
          </w:p>
        </w:tc>
      </w:tr>
      <w:tr w14:paraId="55FFB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8394B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VERSION_NO</w:t>
            </w:r>
          </w:p>
        </w:tc>
        <w:tc>
          <w:tcPr>
            <w:tcW w:w="1440" w:type="dxa"/>
          </w:tcPr>
          <w:p w14:paraId="16333D3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77650F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CFC6C5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E234D8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版本号</w:t>
            </w:r>
          </w:p>
        </w:tc>
        <w:tc>
          <w:tcPr>
            <w:tcW w:w="1440" w:type="dxa"/>
          </w:tcPr>
          <w:p w14:paraId="778CB207">
            <w:pPr>
              <w:spacing w:after="0" w:line="240" w:lineRule="auto"/>
            </w:pPr>
          </w:p>
        </w:tc>
      </w:tr>
      <w:tr w14:paraId="598DD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67B6B9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REMARK</w:t>
            </w:r>
          </w:p>
        </w:tc>
        <w:tc>
          <w:tcPr>
            <w:tcW w:w="1440" w:type="dxa"/>
          </w:tcPr>
          <w:p w14:paraId="4CBDB4A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1440" w:type="dxa"/>
          </w:tcPr>
          <w:p w14:paraId="6025114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100E08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55F251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备注</w:t>
            </w:r>
          </w:p>
        </w:tc>
        <w:tc>
          <w:tcPr>
            <w:tcW w:w="1440" w:type="dxa"/>
          </w:tcPr>
          <w:p w14:paraId="693F7F86">
            <w:pPr>
              <w:spacing w:after="0" w:line="240" w:lineRule="auto"/>
            </w:pPr>
          </w:p>
        </w:tc>
      </w:tr>
      <w:tr w14:paraId="01421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F2CDE1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7BB3FAF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1201F33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B1367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231783F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14B7527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02A5A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C367C4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0FF55B3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2EFAC0F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D2CF2E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0CCA2B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601CDE3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0E61B8CE"/>
    <w:p w14:paraId="0CFA6A4A"/>
    <w:p w14:paraId="32D23071">
      <w:pPr>
        <w:pStyle w:val="4"/>
      </w:pPr>
      <w:r>
        <w:rPr>
          <w:rFonts w:ascii="微软雅黑" w:hAnsi="微软雅黑" w:eastAsia="微软雅黑"/>
          <w:b w:val="0"/>
        </w:rPr>
        <w:t>10. 表设计（扩展 YT 与文档对象）</w:t>
      </w:r>
    </w:p>
    <w:p w14:paraId="2D5BC69D">
      <w:r>
        <w:rPr>
          <w:rFonts w:ascii="微软雅黑" w:hAnsi="微软雅黑" w:eastAsia="微软雅黑"/>
          <w:b/>
        </w:rPr>
        <w:t>YT_BARCODE（条码记录）</w:t>
      </w:r>
    </w:p>
    <w:p w14:paraId="3A6E270E">
      <w:r>
        <w:rPr>
          <w:rFonts w:ascii="微软雅黑" w:hAnsi="微软雅黑" w:eastAsia="微软雅黑"/>
          <w:b w:val="0"/>
        </w:rPr>
        <w:t>表用途： 条码生成和绑定对象。 来源： yt_barcode.py / samplesPage 主键： BARCODE_ID 外键： 无 唯一约束： BARCODE_CODE 推荐索引： BIND_OBJECT_TYPE,BIND_OBJECT_ID；PRINT_FLAG</w:t>
      </w:r>
    </w:p>
    <w:p w14:paraId="20308C5D">
      <w:r>
        <w:rPr>
          <w:rFonts w:ascii="微软雅黑" w:hAnsi="微软雅黑" w:eastAsia="微软雅黑"/>
          <w:b w:val="0"/>
        </w:rPr>
        <w:t>现状映射： 支撑托盘和样品打印。</w:t>
      </w:r>
    </w:p>
    <w:p w14:paraId="6C5B7389">
      <w:pPr>
        <w:pStyle w:val="16"/>
      </w:pPr>
      <w:r>
        <w:rPr>
          <w:rFonts w:ascii="微软雅黑" w:hAnsi="微软雅黑" w:eastAsia="微软雅黑"/>
        </w:rPr>
        <w:t>对象类型 + 对象 ID 绑定业务对象。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2"/>
        <w:gridCol w:w="1741"/>
        <w:gridCol w:w="756"/>
        <w:gridCol w:w="2514"/>
        <w:gridCol w:w="765"/>
        <w:gridCol w:w="898"/>
      </w:tblGrid>
      <w:tr w14:paraId="34C84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0826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3927EA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08ECEE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7C671D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72C35E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4A9A88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0F9EF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B4F4F8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BARCODE_ID</w:t>
            </w:r>
          </w:p>
        </w:tc>
        <w:tc>
          <w:tcPr>
            <w:tcW w:w="1440" w:type="dxa"/>
          </w:tcPr>
          <w:p w14:paraId="287D1D6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1AEA088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13F42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0F64D36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7C8DC8B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309A5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B657A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BARCODE_CODE</w:t>
            </w:r>
          </w:p>
        </w:tc>
        <w:tc>
          <w:tcPr>
            <w:tcW w:w="1440" w:type="dxa"/>
          </w:tcPr>
          <w:p w14:paraId="3173E75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0D3F51C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4015D2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1BE1DF3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条码编码</w:t>
            </w:r>
          </w:p>
        </w:tc>
        <w:tc>
          <w:tcPr>
            <w:tcW w:w="1440" w:type="dxa"/>
          </w:tcPr>
          <w:p w14:paraId="5055BB0B">
            <w:pPr>
              <w:spacing w:after="0" w:line="240" w:lineRule="auto"/>
            </w:pPr>
          </w:p>
        </w:tc>
      </w:tr>
      <w:tr w14:paraId="40762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0990DA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BARCODE_TYPE</w:t>
            </w:r>
          </w:p>
        </w:tc>
        <w:tc>
          <w:tcPr>
            <w:tcW w:w="1440" w:type="dxa"/>
          </w:tcPr>
          <w:p w14:paraId="3C8856F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6B07DD7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B15928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7F75E20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条码类型</w:t>
            </w:r>
          </w:p>
        </w:tc>
        <w:tc>
          <w:tcPr>
            <w:tcW w:w="1440" w:type="dxa"/>
          </w:tcPr>
          <w:p w14:paraId="48C79C9E">
            <w:pPr>
              <w:spacing w:after="0" w:line="240" w:lineRule="auto"/>
            </w:pPr>
          </w:p>
        </w:tc>
      </w:tr>
      <w:tr w14:paraId="20FE6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004DF6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BIND_OBJECT_TYPE</w:t>
            </w:r>
          </w:p>
        </w:tc>
        <w:tc>
          <w:tcPr>
            <w:tcW w:w="1440" w:type="dxa"/>
          </w:tcPr>
          <w:p w14:paraId="346F203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67AEC4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217CCC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2A285B5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绑定对象类型</w:t>
            </w:r>
          </w:p>
        </w:tc>
        <w:tc>
          <w:tcPr>
            <w:tcW w:w="1440" w:type="dxa"/>
          </w:tcPr>
          <w:p w14:paraId="6373E35F">
            <w:pPr>
              <w:spacing w:after="0" w:line="240" w:lineRule="auto"/>
            </w:pPr>
          </w:p>
        </w:tc>
      </w:tr>
      <w:tr w14:paraId="69F7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2A5E47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BIND_OBJECT_ID</w:t>
            </w:r>
          </w:p>
        </w:tc>
        <w:tc>
          <w:tcPr>
            <w:tcW w:w="1440" w:type="dxa"/>
          </w:tcPr>
          <w:p w14:paraId="2358EA1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4A675B8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F1B0A5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75F2D0B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绑定对象 ID</w:t>
            </w:r>
          </w:p>
        </w:tc>
        <w:tc>
          <w:tcPr>
            <w:tcW w:w="1440" w:type="dxa"/>
          </w:tcPr>
          <w:p w14:paraId="474D3454">
            <w:pPr>
              <w:spacing w:after="0" w:line="240" w:lineRule="auto"/>
            </w:pPr>
          </w:p>
        </w:tc>
      </w:tr>
      <w:tr w14:paraId="0B2A8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E77666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CONTENT</w:t>
            </w:r>
          </w:p>
        </w:tc>
        <w:tc>
          <w:tcPr>
            <w:tcW w:w="1440" w:type="dxa"/>
          </w:tcPr>
          <w:p w14:paraId="78DA31D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CLOB</w:t>
            </w:r>
          </w:p>
        </w:tc>
        <w:tc>
          <w:tcPr>
            <w:tcW w:w="1440" w:type="dxa"/>
          </w:tcPr>
          <w:p w14:paraId="1D8121B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195101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2630193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编码内容</w:t>
            </w:r>
          </w:p>
        </w:tc>
        <w:tc>
          <w:tcPr>
            <w:tcW w:w="1440" w:type="dxa"/>
          </w:tcPr>
          <w:p w14:paraId="5342AF01">
            <w:pPr>
              <w:spacing w:after="0" w:line="240" w:lineRule="auto"/>
            </w:pPr>
          </w:p>
        </w:tc>
      </w:tr>
      <w:tr w14:paraId="1C737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7755A8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PRINT_FLAG</w:t>
            </w:r>
          </w:p>
        </w:tc>
        <w:tc>
          <w:tcPr>
            <w:tcW w:w="1440" w:type="dxa"/>
          </w:tcPr>
          <w:p w14:paraId="766B796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CHAR(1)</w:t>
            </w:r>
          </w:p>
        </w:tc>
        <w:tc>
          <w:tcPr>
            <w:tcW w:w="1440" w:type="dxa"/>
          </w:tcPr>
          <w:p w14:paraId="11F7CBB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6993D2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'N'</w:t>
            </w:r>
          </w:p>
        </w:tc>
        <w:tc>
          <w:tcPr>
            <w:tcW w:w="1440" w:type="dxa"/>
          </w:tcPr>
          <w:p w14:paraId="780F26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是否已打印</w:t>
            </w:r>
          </w:p>
        </w:tc>
        <w:tc>
          <w:tcPr>
            <w:tcW w:w="1440" w:type="dxa"/>
          </w:tcPr>
          <w:p w14:paraId="2444BFC0">
            <w:pPr>
              <w:spacing w:after="0" w:line="240" w:lineRule="auto"/>
            </w:pPr>
          </w:p>
        </w:tc>
      </w:tr>
      <w:tr w14:paraId="3BE6D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9D595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PRINTED_AT</w:t>
            </w:r>
          </w:p>
        </w:tc>
        <w:tc>
          <w:tcPr>
            <w:tcW w:w="1440" w:type="dxa"/>
          </w:tcPr>
          <w:p w14:paraId="73A1171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1529D71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1D30A6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383A68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打印时间</w:t>
            </w:r>
          </w:p>
        </w:tc>
        <w:tc>
          <w:tcPr>
            <w:tcW w:w="1440" w:type="dxa"/>
          </w:tcPr>
          <w:p w14:paraId="77662B13">
            <w:pPr>
              <w:spacing w:after="0" w:line="240" w:lineRule="auto"/>
            </w:pPr>
          </w:p>
        </w:tc>
      </w:tr>
      <w:tr w14:paraId="374C5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CA1D1B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14F3505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10606E4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C7BD27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461D348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60B38B5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701D7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706B87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7033FEE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3760964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1A9BE5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2D2418F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5EBF03E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0EC8566D"/>
    <w:p w14:paraId="694D1666"/>
    <w:p w14:paraId="334296E7">
      <w:r>
        <w:rPr>
          <w:rFonts w:ascii="微软雅黑" w:hAnsi="微软雅黑" w:eastAsia="微软雅黑"/>
          <w:b/>
        </w:rPr>
        <w:t>DOC_FILE（文件）</w:t>
      </w:r>
    </w:p>
    <w:p w14:paraId="01D7057A">
      <w:r>
        <w:rPr>
          <w:rFonts w:ascii="微软雅黑" w:hAnsi="微软雅黑" w:eastAsia="微软雅黑"/>
          <w:b w:val="0"/>
        </w:rPr>
        <w:t>表用途： 文件基础信息。 来源： yt_file.py / report.py 主键： FILE_ID 外键： OBJECT_ID -&gt; DOC_OBJECT.OBJECT_ID 唯一约束： FILE_CODE 推荐索引： OBJECT_ID；FILE_NAME</w:t>
      </w:r>
    </w:p>
    <w:p w14:paraId="098F35D4">
      <w:r>
        <w:rPr>
          <w:rFonts w:ascii="微软雅黑" w:hAnsi="微软雅黑" w:eastAsia="微软雅黑"/>
          <w:b w:val="0"/>
        </w:rPr>
        <w:t>现状映射： 承接任务附件、报告文件。</w:t>
      </w:r>
    </w:p>
    <w:p w14:paraId="60205123">
      <w:pPr>
        <w:pStyle w:val="16"/>
      </w:pPr>
      <w:r>
        <w:rPr>
          <w:rFonts w:ascii="微软雅黑" w:hAnsi="微软雅黑" w:eastAsia="微软雅黑"/>
        </w:rPr>
        <w:t>物理存储映射到 DOC_OBJECT。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1741"/>
        <w:gridCol w:w="842"/>
        <w:gridCol w:w="2514"/>
        <w:gridCol w:w="1066"/>
        <w:gridCol w:w="967"/>
      </w:tblGrid>
      <w:tr w14:paraId="7C510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9176D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5BBF6C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15F9B0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043219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7D6FE5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4C2755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6CFEA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E23D8A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FILE_ID</w:t>
            </w:r>
          </w:p>
        </w:tc>
        <w:tc>
          <w:tcPr>
            <w:tcW w:w="1440" w:type="dxa"/>
          </w:tcPr>
          <w:p w14:paraId="10D3F80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3A10A56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08CE4C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37F71D3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04ACDDD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71AA1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95AE1C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FILE_CODE</w:t>
            </w:r>
          </w:p>
        </w:tc>
        <w:tc>
          <w:tcPr>
            <w:tcW w:w="1440" w:type="dxa"/>
          </w:tcPr>
          <w:p w14:paraId="7FD5F15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0C2DE48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0A620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5FBCB1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文件编码</w:t>
            </w:r>
          </w:p>
        </w:tc>
        <w:tc>
          <w:tcPr>
            <w:tcW w:w="1440" w:type="dxa"/>
          </w:tcPr>
          <w:p w14:paraId="312E214B">
            <w:pPr>
              <w:spacing w:after="0" w:line="240" w:lineRule="auto"/>
            </w:pPr>
          </w:p>
        </w:tc>
      </w:tr>
      <w:tr w14:paraId="33D56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DC4282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FILE_NAME</w:t>
            </w:r>
          </w:p>
        </w:tc>
        <w:tc>
          <w:tcPr>
            <w:tcW w:w="1440" w:type="dxa"/>
          </w:tcPr>
          <w:p w14:paraId="575B479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1440" w:type="dxa"/>
          </w:tcPr>
          <w:p w14:paraId="109D754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38DF9D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007E3DF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文件名</w:t>
            </w:r>
          </w:p>
        </w:tc>
        <w:tc>
          <w:tcPr>
            <w:tcW w:w="1440" w:type="dxa"/>
          </w:tcPr>
          <w:p w14:paraId="73D078FF">
            <w:pPr>
              <w:spacing w:after="0" w:line="240" w:lineRule="auto"/>
            </w:pPr>
          </w:p>
        </w:tc>
      </w:tr>
      <w:tr w14:paraId="596F0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5C5A94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FILE_EXT</w:t>
            </w:r>
          </w:p>
        </w:tc>
        <w:tc>
          <w:tcPr>
            <w:tcW w:w="1440" w:type="dxa"/>
          </w:tcPr>
          <w:p w14:paraId="52070B2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5B49E15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77C190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2D621F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扩展名</w:t>
            </w:r>
          </w:p>
        </w:tc>
        <w:tc>
          <w:tcPr>
            <w:tcW w:w="1440" w:type="dxa"/>
          </w:tcPr>
          <w:p w14:paraId="10BF6331">
            <w:pPr>
              <w:spacing w:after="0" w:line="240" w:lineRule="auto"/>
            </w:pPr>
          </w:p>
        </w:tc>
      </w:tr>
      <w:tr w14:paraId="31054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387CEA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MIME_TYPE</w:t>
            </w:r>
          </w:p>
        </w:tc>
        <w:tc>
          <w:tcPr>
            <w:tcW w:w="1440" w:type="dxa"/>
          </w:tcPr>
          <w:p w14:paraId="5A3BE3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7A5A138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E4E030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05DEA0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MIME 类型</w:t>
            </w:r>
          </w:p>
        </w:tc>
        <w:tc>
          <w:tcPr>
            <w:tcW w:w="1440" w:type="dxa"/>
          </w:tcPr>
          <w:p w14:paraId="476A86E3">
            <w:pPr>
              <w:spacing w:after="0" w:line="240" w:lineRule="auto"/>
            </w:pPr>
          </w:p>
        </w:tc>
      </w:tr>
      <w:tr w14:paraId="282AB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F57357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FILE_SIZE</w:t>
            </w:r>
          </w:p>
        </w:tc>
        <w:tc>
          <w:tcPr>
            <w:tcW w:w="1440" w:type="dxa"/>
          </w:tcPr>
          <w:p w14:paraId="3AA76C3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NUMBER(18)</w:t>
            </w:r>
          </w:p>
        </w:tc>
        <w:tc>
          <w:tcPr>
            <w:tcW w:w="1440" w:type="dxa"/>
          </w:tcPr>
          <w:p w14:paraId="1894A25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F26006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0</w:t>
            </w:r>
          </w:p>
        </w:tc>
        <w:tc>
          <w:tcPr>
            <w:tcW w:w="1440" w:type="dxa"/>
          </w:tcPr>
          <w:p w14:paraId="6695790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文件大小</w:t>
            </w:r>
          </w:p>
        </w:tc>
        <w:tc>
          <w:tcPr>
            <w:tcW w:w="1440" w:type="dxa"/>
          </w:tcPr>
          <w:p w14:paraId="7EFEAC2F">
            <w:pPr>
              <w:spacing w:after="0" w:line="240" w:lineRule="auto"/>
            </w:pPr>
          </w:p>
        </w:tc>
      </w:tr>
      <w:tr w14:paraId="5C468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F771A8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OBJECT_ID</w:t>
            </w:r>
          </w:p>
        </w:tc>
        <w:tc>
          <w:tcPr>
            <w:tcW w:w="1440" w:type="dxa"/>
          </w:tcPr>
          <w:p w14:paraId="1A548B7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3166B61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AE9733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64DB75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对象 ID</w:t>
            </w:r>
          </w:p>
        </w:tc>
        <w:tc>
          <w:tcPr>
            <w:tcW w:w="1440" w:type="dxa"/>
          </w:tcPr>
          <w:p w14:paraId="2D3C2827">
            <w:pPr>
              <w:spacing w:after="0" w:line="240" w:lineRule="auto"/>
            </w:pPr>
          </w:p>
        </w:tc>
      </w:tr>
      <w:tr w14:paraId="280D9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002A1B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UPLOADED_AT</w:t>
            </w:r>
          </w:p>
        </w:tc>
        <w:tc>
          <w:tcPr>
            <w:tcW w:w="1440" w:type="dxa"/>
          </w:tcPr>
          <w:p w14:paraId="7968C76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249E5BB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D75014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3CEAC12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上传时间</w:t>
            </w:r>
          </w:p>
        </w:tc>
        <w:tc>
          <w:tcPr>
            <w:tcW w:w="1440" w:type="dxa"/>
          </w:tcPr>
          <w:p w14:paraId="079A3342">
            <w:pPr>
              <w:spacing w:after="0" w:line="240" w:lineRule="auto"/>
            </w:pPr>
          </w:p>
        </w:tc>
      </w:tr>
      <w:tr w14:paraId="2C6B4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5D33ED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60DDC9B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6AE084D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2E359D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1667C8D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6E7B916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63F5B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C62C1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1C9CD0D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235E178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68FC9B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B4D5EC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50F82D7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782D86CE"/>
    <w:p w14:paraId="13315CDE"/>
    <w:p w14:paraId="3AE5F195">
      <w:r>
        <w:rPr>
          <w:rFonts w:ascii="微软雅黑" w:hAnsi="微软雅黑" w:eastAsia="微软雅黑"/>
          <w:b/>
        </w:rPr>
        <w:t>DOC_OBJECT（对象存储映射）</w:t>
      </w:r>
    </w:p>
    <w:p w14:paraId="49893954">
      <w:r>
        <w:rPr>
          <w:rFonts w:ascii="微软雅黑" w:hAnsi="微软雅黑" w:eastAsia="微软雅黑"/>
          <w:b w:val="0"/>
        </w:rPr>
        <w:t>表用途： 对象存储物理映射。 来源： yt_object.py 主键： OBJECT_ID 外键： 无 唯一约束： (BUCKET_NAME, OBJECT_KEY) 推荐索引： STORAGE_PROVIDER；OBJECT_STATUS</w:t>
      </w:r>
    </w:p>
    <w:p w14:paraId="0A163DBE">
      <w:r>
        <w:rPr>
          <w:rFonts w:ascii="微软雅黑" w:hAnsi="微软雅黑" w:eastAsia="微软雅黑"/>
          <w:b w:val="0"/>
        </w:rPr>
        <w:t>现状映射： 统一接入本地和对象存储。</w:t>
      </w:r>
    </w:p>
    <w:p w14:paraId="3FD7D072">
      <w:pPr>
        <w:pStyle w:val="16"/>
      </w:pPr>
      <w:r>
        <w:rPr>
          <w:rFonts w:ascii="微软雅黑" w:hAnsi="微软雅黑" w:eastAsia="微软雅黑"/>
        </w:rPr>
        <w:t>文件元数据与物理对象分离。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3"/>
        <w:gridCol w:w="1741"/>
        <w:gridCol w:w="705"/>
        <w:gridCol w:w="2514"/>
        <w:gridCol w:w="705"/>
        <w:gridCol w:w="858"/>
      </w:tblGrid>
      <w:tr w14:paraId="58848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25DFC1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48FD70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34DB9F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1E76E0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784F82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7FF37C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0DF8A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67AD19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OBJECT_ID</w:t>
            </w:r>
          </w:p>
        </w:tc>
        <w:tc>
          <w:tcPr>
            <w:tcW w:w="1440" w:type="dxa"/>
          </w:tcPr>
          <w:p w14:paraId="1E1C9B1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389824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4F2A76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0FF8D94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784EE5B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6619E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E2A7BF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BUCKET_NAME</w:t>
            </w:r>
          </w:p>
        </w:tc>
        <w:tc>
          <w:tcPr>
            <w:tcW w:w="1440" w:type="dxa"/>
          </w:tcPr>
          <w:p w14:paraId="49EDC3F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797022A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CA07E1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46902F1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桶名</w:t>
            </w:r>
          </w:p>
        </w:tc>
        <w:tc>
          <w:tcPr>
            <w:tcW w:w="1440" w:type="dxa"/>
          </w:tcPr>
          <w:p w14:paraId="26C94058">
            <w:pPr>
              <w:spacing w:after="0" w:line="240" w:lineRule="auto"/>
            </w:pPr>
          </w:p>
        </w:tc>
      </w:tr>
      <w:tr w14:paraId="4AC49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AB0198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OBJECT_KEY</w:t>
            </w:r>
          </w:p>
        </w:tc>
        <w:tc>
          <w:tcPr>
            <w:tcW w:w="1440" w:type="dxa"/>
          </w:tcPr>
          <w:p w14:paraId="63E2064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7488A71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20A4EE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46BB3D8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对象键</w:t>
            </w:r>
          </w:p>
        </w:tc>
        <w:tc>
          <w:tcPr>
            <w:tcW w:w="1440" w:type="dxa"/>
          </w:tcPr>
          <w:p w14:paraId="43A5FD0E">
            <w:pPr>
              <w:spacing w:after="0" w:line="240" w:lineRule="auto"/>
            </w:pPr>
          </w:p>
        </w:tc>
      </w:tr>
      <w:tr w14:paraId="7BA66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754536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STORAGE_PROVIDER</w:t>
            </w:r>
          </w:p>
        </w:tc>
        <w:tc>
          <w:tcPr>
            <w:tcW w:w="1440" w:type="dxa"/>
          </w:tcPr>
          <w:p w14:paraId="0D462D4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082B88F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3D4D11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22DC07A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存储提供方</w:t>
            </w:r>
          </w:p>
        </w:tc>
        <w:tc>
          <w:tcPr>
            <w:tcW w:w="1440" w:type="dxa"/>
          </w:tcPr>
          <w:p w14:paraId="26D2E37E">
            <w:pPr>
              <w:spacing w:after="0" w:line="240" w:lineRule="auto"/>
            </w:pPr>
          </w:p>
        </w:tc>
      </w:tr>
      <w:tr w14:paraId="7076A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6D0019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CHECKSUM</w:t>
            </w:r>
          </w:p>
        </w:tc>
        <w:tc>
          <w:tcPr>
            <w:tcW w:w="1440" w:type="dxa"/>
          </w:tcPr>
          <w:p w14:paraId="6CB94E3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39A333C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BF5324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4B970D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校验值</w:t>
            </w:r>
          </w:p>
        </w:tc>
        <w:tc>
          <w:tcPr>
            <w:tcW w:w="1440" w:type="dxa"/>
          </w:tcPr>
          <w:p w14:paraId="55E33097">
            <w:pPr>
              <w:spacing w:after="0" w:line="240" w:lineRule="auto"/>
            </w:pPr>
          </w:p>
        </w:tc>
      </w:tr>
      <w:tr w14:paraId="14E0F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C07206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OBJECT_STATUS</w:t>
            </w:r>
          </w:p>
        </w:tc>
        <w:tc>
          <w:tcPr>
            <w:tcW w:w="1440" w:type="dxa"/>
          </w:tcPr>
          <w:p w14:paraId="00D7301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6C4666F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2E3918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'ACTIVE'</w:t>
            </w:r>
          </w:p>
        </w:tc>
        <w:tc>
          <w:tcPr>
            <w:tcW w:w="1440" w:type="dxa"/>
          </w:tcPr>
          <w:p w14:paraId="7203092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对象状态</w:t>
            </w:r>
          </w:p>
        </w:tc>
        <w:tc>
          <w:tcPr>
            <w:tcW w:w="1440" w:type="dxa"/>
          </w:tcPr>
          <w:p w14:paraId="4E8307EF">
            <w:pPr>
              <w:spacing w:after="0" w:line="240" w:lineRule="auto"/>
            </w:pPr>
          </w:p>
        </w:tc>
      </w:tr>
      <w:tr w14:paraId="3F326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F035DE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DESCRIPTION</w:t>
            </w:r>
          </w:p>
        </w:tc>
        <w:tc>
          <w:tcPr>
            <w:tcW w:w="1440" w:type="dxa"/>
          </w:tcPr>
          <w:p w14:paraId="6086C3A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0029660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260993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D19E02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说明</w:t>
            </w:r>
          </w:p>
        </w:tc>
        <w:tc>
          <w:tcPr>
            <w:tcW w:w="1440" w:type="dxa"/>
          </w:tcPr>
          <w:p w14:paraId="00A91480">
            <w:pPr>
              <w:spacing w:after="0" w:line="240" w:lineRule="auto"/>
            </w:pPr>
          </w:p>
        </w:tc>
      </w:tr>
      <w:tr w14:paraId="20C83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9E88C3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2B527E8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5C7C90E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72D292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39C173E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5961FAA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5EE3B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E7C3D6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6D5F6F8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5A71B20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6E286C2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A459BA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2220910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7F8159D3"/>
    <w:p w14:paraId="0425A9E3"/>
    <w:p w14:paraId="632FF110">
      <w:r>
        <w:rPr>
          <w:rFonts w:ascii="微软雅黑" w:hAnsi="微软雅黑" w:eastAsia="微软雅黑"/>
          <w:b/>
        </w:rPr>
        <w:t>SYS_OPERATION_LOG（操作日志）</w:t>
      </w:r>
    </w:p>
    <w:p w14:paraId="699B5D7F">
      <w:r>
        <w:rPr>
          <w:rFonts w:ascii="微软雅黑" w:hAnsi="微软雅黑" w:eastAsia="微软雅黑"/>
          <w:b w:val="0"/>
        </w:rPr>
        <w:t>表用途： 关键业务日志。 来源： yt_log.py 主键： LOG_ID 外键： USER_ID -&gt; SYS_USER.USER_ID 唯一约束： 无 推荐索引： MODULE_NAME；BUSINESS_TYPE,BUSINESS_ID；CREATED_AT</w:t>
      </w:r>
    </w:p>
    <w:p w14:paraId="085D9EFF">
      <w:r>
        <w:rPr>
          <w:rFonts w:ascii="微软雅黑" w:hAnsi="微软雅黑" w:eastAsia="微软雅黑"/>
          <w:b w:val="0"/>
        </w:rPr>
        <w:t>现状映射： 轻量日志留痕。</w:t>
      </w:r>
    </w:p>
    <w:p w14:paraId="019EBC70">
      <w:pPr>
        <w:pStyle w:val="16"/>
      </w:pPr>
      <w:r>
        <w:rPr>
          <w:rFonts w:ascii="微软雅黑" w:hAnsi="微软雅黑" w:eastAsia="微软雅黑"/>
        </w:rPr>
        <w:t>不是强审计，只保留关键操作。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  <w:gridCol w:w="1741"/>
        <w:gridCol w:w="870"/>
        <w:gridCol w:w="2514"/>
        <w:gridCol w:w="877"/>
        <w:gridCol w:w="988"/>
      </w:tblGrid>
      <w:tr w14:paraId="314D3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FDB1E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2C4AD6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278EB2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0938B1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1C71A8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596F0C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6102D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6F3A3B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LOG_ID</w:t>
            </w:r>
          </w:p>
        </w:tc>
        <w:tc>
          <w:tcPr>
            <w:tcW w:w="1440" w:type="dxa"/>
          </w:tcPr>
          <w:p w14:paraId="023F6B1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51410F6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2A4D81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0C793A0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2BC1F9A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5B101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EBEA94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LOG_LEVEL</w:t>
            </w:r>
          </w:p>
        </w:tc>
        <w:tc>
          <w:tcPr>
            <w:tcW w:w="1440" w:type="dxa"/>
          </w:tcPr>
          <w:p w14:paraId="72F517E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3DF87BE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145757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'INFO'</w:t>
            </w:r>
          </w:p>
        </w:tc>
        <w:tc>
          <w:tcPr>
            <w:tcW w:w="1440" w:type="dxa"/>
          </w:tcPr>
          <w:p w14:paraId="3F73F9F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日志级别</w:t>
            </w:r>
          </w:p>
        </w:tc>
        <w:tc>
          <w:tcPr>
            <w:tcW w:w="1440" w:type="dxa"/>
          </w:tcPr>
          <w:p w14:paraId="44F7B944">
            <w:pPr>
              <w:spacing w:after="0" w:line="240" w:lineRule="auto"/>
            </w:pPr>
          </w:p>
        </w:tc>
      </w:tr>
      <w:tr w14:paraId="6AB88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C49FC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MODULE_NAME</w:t>
            </w:r>
          </w:p>
        </w:tc>
        <w:tc>
          <w:tcPr>
            <w:tcW w:w="1440" w:type="dxa"/>
          </w:tcPr>
          <w:p w14:paraId="6BDFE72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293471B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03D2AD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2BAF56D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模块名称</w:t>
            </w:r>
          </w:p>
        </w:tc>
        <w:tc>
          <w:tcPr>
            <w:tcW w:w="1440" w:type="dxa"/>
          </w:tcPr>
          <w:p w14:paraId="2DCCD96A">
            <w:pPr>
              <w:spacing w:after="0" w:line="240" w:lineRule="auto"/>
            </w:pPr>
          </w:p>
        </w:tc>
      </w:tr>
      <w:tr w14:paraId="20E22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DE63D7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BUSINESS_TYPE</w:t>
            </w:r>
          </w:p>
        </w:tc>
        <w:tc>
          <w:tcPr>
            <w:tcW w:w="1440" w:type="dxa"/>
          </w:tcPr>
          <w:p w14:paraId="4E4718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671F383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7E78367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B8D4C0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业务类型</w:t>
            </w:r>
          </w:p>
        </w:tc>
        <w:tc>
          <w:tcPr>
            <w:tcW w:w="1440" w:type="dxa"/>
          </w:tcPr>
          <w:p w14:paraId="42051DE5">
            <w:pPr>
              <w:spacing w:after="0" w:line="240" w:lineRule="auto"/>
            </w:pPr>
          </w:p>
        </w:tc>
      </w:tr>
      <w:tr w14:paraId="3B231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6542E3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BUSINESS_ID</w:t>
            </w:r>
          </w:p>
        </w:tc>
        <w:tc>
          <w:tcPr>
            <w:tcW w:w="1440" w:type="dxa"/>
          </w:tcPr>
          <w:p w14:paraId="4E081CB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7BBC51A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BE7FC1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05BA622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业务 ID</w:t>
            </w:r>
          </w:p>
        </w:tc>
        <w:tc>
          <w:tcPr>
            <w:tcW w:w="1440" w:type="dxa"/>
          </w:tcPr>
          <w:p w14:paraId="57225C4C">
            <w:pPr>
              <w:spacing w:after="0" w:line="240" w:lineRule="auto"/>
            </w:pPr>
          </w:p>
        </w:tc>
      </w:tr>
      <w:tr w14:paraId="2ACEA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A457E2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USER_ID</w:t>
            </w:r>
          </w:p>
        </w:tc>
        <w:tc>
          <w:tcPr>
            <w:tcW w:w="1440" w:type="dxa"/>
          </w:tcPr>
          <w:p w14:paraId="3CA797B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635E583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2AE753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049B16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操作用户</w:t>
            </w:r>
          </w:p>
        </w:tc>
        <w:tc>
          <w:tcPr>
            <w:tcW w:w="1440" w:type="dxa"/>
          </w:tcPr>
          <w:p w14:paraId="6F3BC767">
            <w:pPr>
              <w:spacing w:after="0" w:line="240" w:lineRule="auto"/>
            </w:pPr>
          </w:p>
        </w:tc>
      </w:tr>
      <w:tr w14:paraId="4DDBA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6587A9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LOG_CONTENT</w:t>
            </w:r>
          </w:p>
        </w:tc>
        <w:tc>
          <w:tcPr>
            <w:tcW w:w="1440" w:type="dxa"/>
          </w:tcPr>
          <w:p w14:paraId="04C129A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CLOB</w:t>
            </w:r>
          </w:p>
        </w:tc>
        <w:tc>
          <w:tcPr>
            <w:tcW w:w="1440" w:type="dxa"/>
          </w:tcPr>
          <w:p w14:paraId="7F45841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446B87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202762B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日志内容</w:t>
            </w:r>
          </w:p>
        </w:tc>
        <w:tc>
          <w:tcPr>
            <w:tcW w:w="1440" w:type="dxa"/>
          </w:tcPr>
          <w:p w14:paraId="77ED9D29">
            <w:pPr>
              <w:spacing w:after="0" w:line="240" w:lineRule="auto"/>
            </w:pPr>
          </w:p>
        </w:tc>
      </w:tr>
      <w:tr w14:paraId="077CC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AB77D1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1CFE3AC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7224D48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67B0B0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5BD18D5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记录时间</w:t>
            </w:r>
          </w:p>
        </w:tc>
        <w:tc>
          <w:tcPr>
            <w:tcW w:w="1440" w:type="dxa"/>
          </w:tcPr>
          <w:p w14:paraId="736BC69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日志写入时间。</w:t>
            </w:r>
          </w:p>
        </w:tc>
      </w:tr>
    </w:tbl>
    <w:p w14:paraId="7A3BB593"/>
    <w:p w14:paraId="382C5DA3"/>
    <w:p w14:paraId="3203DF42">
      <w:r>
        <w:rPr>
          <w:rFonts w:ascii="微软雅黑" w:hAnsi="微软雅黑" w:eastAsia="微软雅黑"/>
          <w:b/>
        </w:rPr>
        <w:t>YT_REPORT（外部报表）</w:t>
      </w:r>
    </w:p>
    <w:p w14:paraId="6E7781DB">
      <w:r>
        <w:rPr>
          <w:rFonts w:ascii="微软雅黑" w:hAnsi="微软雅黑" w:eastAsia="微软雅黑"/>
          <w:b w:val="0"/>
        </w:rPr>
        <w:t>表用途： 第三方报表留档。 来源： yt_report.py 主键： YT_REPORT_ID 外键： FILE_ID -&gt; DOC_FILE.FILE_ID 唯一约束： 无 推荐索引： REPORT_SOURCE；STATUS</w:t>
      </w:r>
    </w:p>
    <w:p w14:paraId="07CA50B1">
      <w:r>
        <w:rPr>
          <w:rFonts w:ascii="微软雅黑" w:hAnsi="微软雅黑" w:eastAsia="微软雅黑"/>
          <w:b w:val="0"/>
        </w:rPr>
        <w:t>现状映射： 和业务报告互补。</w:t>
      </w:r>
    </w:p>
    <w:p w14:paraId="6C71282D">
      <w:pPr>
        <w:pStyle w:val="16"/>
      </w:pPr>
      <w:r>
        <w:rPr>
          <w:rFonts w:ascii="微软雅黑" w:hAnsi="微软雅黑" w:eastAsia="微软雅黑"/>
        </w:rPr>
        <w:t>偏系统对象。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1741"/>
        <w:gridCol w:w="700"/>
        <w:gridCol w:w="2514"/>
        <w:gridCol w:w="708"/>
        <w:gridCol w:w="853"/>
      </w:tblGrid>
      <w:tr w14:paraId="7A435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70E5B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63682A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72EAE6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553E89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529D49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2F90D9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48C97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1A2973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YT_REPORT_ID</w:t>
            </w:r>
          </w:p>
        </w:tc>
        <w:tc>
          <w:tcPr>
            <w:tcW w:w="1440" w:type="dxa"/>
          </w:tcPr>
          <w:p w14:paraId="6B58192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69BECB2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5BE560E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0D931FB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60FA2A8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310AB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8ED108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REPORT_NAME</w:t>
            </w:r>
          </w:p>
        </w:tc>
        <w:tc>
          <w:tcPr>
            <w:tcW w:w="1440" w:type="dxa"/>
          </w:tcPr>
          <w:p w14:paraId="64FA042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VARCHAR(256)</w:t>
            </w:r>
          </w:p>
        </w:tc>
        <w:tc>
          <w:tcPr>
            <w:tcW w:w="1440" w:type="dxa"/>
          </w:tcPr>
          <w:p w14:paraId="772E4BA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35826A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6D16C2D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报表名称</w:t>
            </w:r>
          </w:p>
        </w:tc>
        <w:tc>
          <w:tcPr>
            <w:tcW w:w="1440" w:type="dxa"/>
          </w:tcPr>
          <w:p w14:paraId="2DA372C5">
            <w:pPr>
              <w:spacing w:after="0" w:line="240" w:lineRule="auto"/>
            </w:pPr>
          </w:p>
        </w:tc>
      </w:tr>
      <w:tr w14:paraId="5CA3D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5D6AEE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REPORT_SOURCE</w:t>
            </w:r>
          </w:p>
        </w:tc>
        <w:tc>
          <w:tcPr>
            <w:tcW w:w="1440" w:type="dxa"/>
          </w:tcPr>
          <w:p w14:paraId="62E915D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VARCHAR(128)</w:t>
            </w:r>
          </w:p>
        </w:tc>
        <w:tc>
          <w:tcPr>
            <w:tcW w:w="1440" w:type="dxa"/>
          </w:tcPr>
          <w:p w14:paraId="4D58247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0470BC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0B9D3CC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来源系统</w:t>
            </w:r>
          </w:p>
        </w:tc>
        <w:tc>
          <w:tcPr>
            <w:tcW w:w="1440" w:type="dxa"/>
          </w:tcPr>
          <w:p w14:paraId="4ABAB5A8">
            <w:pPr>
              <w:spacing w:after="0" w:line="240" w:lineRule="auto"/>
            </w:pPr>
          </w:p>
        </w:tc>
      </w:tr>
      <w:tr w14:paraId="02BE0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C7879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RELATED_REPORT_ID</w:t>
            </w:r>
          </w:p>
        </w:tc>
        <w:tc>
          <w:tcPr>
            <w:tcW w:w="1440" w:type="dxa"/>
          </w:tcPr>
          <w:p w14:paraId="5DF6A76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43B0DE2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C961F2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0555E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关联业务报告</w:t>
            </w:r>
          </w:p>
        </w:tc>
        <w:tc>
          <w:tcPr>
            <w:tcW w:w="1440" w:type="dxa"/>
          </w:tcPr>
          <w:p w14:paraId="29488518">
            <w:pPr>
              <w:spacing w:after="0" w:line="240" w:lineRule="auto"/>
            </w:pPr>
          </w:p>
        </w:tc>
      </w:tr>
      <w:tr w14:paraId="0638D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B1E0C1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FILE_ID</w:t>
            </w:r>
          </w:p>
        </w:tc>
        <w:tc>
          <w:tcPr>
            <w:tcW w:w="1440" w:type="dxa"/>
          </w:tcPr>
          <w:p w14:paraId="00E6073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400D20B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F33CB4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107B5F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文件 ID</w:t>
            </w:r>
          </w:p>
        </w:tc>
        <w:tc>
          <w:tcPr>
            <w:tcW w:w="1440" w:type="dxa"/>
          </w:tcPr>
          <w:p w14:paraId="0F92D367">
            <w:pPr>
              <w:spacing w:after="0" w:line="240" w:lineRule="auto"/>
            </w:pPr>
          </w:p>
        </w:tc>
      </w:tr>
      <w:tr w14:paraId="3CBA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58BB6E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STATUS</w:t>
            </w:r>
          </w:p>
        </w:tc>
        <w:tc>
          <w:tcPr>
            <w:tcW w:w="1440" w:type="dxa"/>
          </w:tcPr>
          <w:p w14:paraId="7D06452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7657C3D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3D55A93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'ACTIVE'</w:t>
            </w:r>
          </w:p>
        </w:tc>
        <w:tc>
          <w:tcPr>
            <w:tcW w:w="1440" w:type="dxa"/>
          </w:tcPr>
          <w:p w14:paraId="606C881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状态</w:t>
            </w:r>
          </w:p>
        </w:tc>
        <w:tc>
          <w:tcPr>
            <w:tcW w:w="1440" w:type="dxa"/>
          </w:tcPr>
          <w:p w14:paraId="3F397E38">
            <w:pPr>
              <w:spacing w:after="0" w:line="240" w:lineRule="auto"/>
            </w:pPr>
          </w:p>
        </w:tc>
      </w:tr>
      <w:tr w14:paraId="22206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E8063A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DESCRIPTION</w:t>
            </w:r>
          </w:p>
        </w:tc>
        <w:tc>
          <w:tcPr>
            <w:tcW w:w="1440" w:type="dxa"/>
          </w:tcPr>
          <w:p w14:paraId="59B2A65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7264BE3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3B41517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6958CE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说明</w:t>
            </w:r>
          </w:p>
        </w:tc>
        <w:tc>
          <w:tcPr>
            <w:tcW w:w="1440" w:type="dxa"/>
          </w:tcPr>
          <w:p w14:paraId="1074A164">
            <w:pPr>
              <w:spacing w:after="0" w:line="240" w:lineRule="auto"/>
            </w:pPr>
          </w:p>
        </w:tc>
      </w:tr>
      <w:tr w14:paraId="28C4F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E454D5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0E3C8E6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0E48B80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07B87D9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7F715F9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7E1B01D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2942F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FF3736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25FA33D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2F39F5A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50CB775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0786E0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25A3DC9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47ABB255"/>
    <w:p w14:paraId="0B882358"/>
    <w:p w14:paraId="0E605B63">
      <w:r>
        <w:rPr>
          <w:rFonts w:ascii="微软雅黑" w:hAnsi="微软雅黑" w:eastAsia="微软雅黑"/>
          <w:b/>
        </w:rPr>
        <w:t>HR_TIMESHEET（工时）</w:t>
      </w:r>
    </w:p>
    <w:p w14:paraId="46267530">
      <w:r>
        <w:rPr>
          <w:rFonts w:ascii="微软雅黑" w:hAnsi="微软雅黑" w:eastAsia="微软雅黑"/>
          <w:b w:val="0"/>
        </w:rPr>
        <w:t>表用途： 人员工时记录。 来源： yt_timesheet.py 主键： TIMESHEET_ID 外键： PERSON_ID -&gt; HR_PERSON.PERSON_ID 唯一约束： 无 推荐索引： PERSON_ID；BUSINESS_TYPE,BUSINESS_ID；WORK_DATE</w:t>
      </w:r>
    </w:p>
    <w:p w14:paraId="5695CA12">
      <w:r>
        <w:rPr>
          <w:rFonts w:ascii="微软雅黑" w:hAnsi="微软雅黑" w:eastAsia="微软雅黑"/>
          <w:b w:val="0"/>
        </w:rPr>
        <w:t>现状映射： 预留工时报工接口落地。</w:t>
      </w:r>
    </w:p>
    <w:p w14:paraId="41A94E5C">
      <w:pPr>
        <w:pStyle w:val="16"/>
      </w:pPr>
      <w:r>
        <w:rPr>
          <w:rFonts w:ascii="微软雅黑" w:hAnsi="微软雅黑" w:eastAsia="微软雅黑"/>
        </w:rPr>
        <w:t>可记任务或设备维护工时。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2"/>
        <w:gridCol w:w="1741"/>
        <w:gridCol w:w="893"/>
        <w:gridCol w:w="2514"/>
        <w:gridCol w:w="900"/>
        <w:gridCol w:w="1006"/>
      </w:tblGrid>
      <w:tr w14:paraId="7003B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A97C4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字段名</w:t>
            </w:r>
          </w:p>
        </w:tc>
        <w:tc>
          <w:tcPr>
            <w:tcW w:w="1440" w:type="dxa"/>
          </w:tcPr>
          <w:p w14:paraId="7993C1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w="1440" w:type="dxa"/>
          </w:tcPr>
          <w:p w14:paraId="58EBEB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必填</w:t>
            </w:r>
          </w:p>
        </w:tc>
        <w:tc>
          <w:tcPr>
            <w:tcW w:w="1440" w:type="dxa"/>
          </w:tcPr>
          <w:p w14:paraId="0B49C2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w="1440" w:type="dxa"/>
          </w:tcPr>
          <w:p w14:paraId="5D22A4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字段说明</w:t>
            </w:r>
          </w:p>
        </w:tc>
        <w:tc>
          <w:tcPr>
            <w:tcW w:w="1440" w:type="dxa"/>
          </w:tcPr>
          <w:p w14:paraId="59E91A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取值/规则/来源</w:t>
            </w:r>
          </w:p>
        </w:tc>
      </w:tr>
      <w:tr w14:paraId="0B649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6B3DB7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TIMESHEET_ID</w:t>
            </w:r>
          </w:p>
        </w:tc>
        <w:tc>
          <w:tcPr>
            <w:tcW w:w="1440" w:type="dxa"/>
          </w:tcPr>
          <w:p w14:paraId="414737E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1259D1B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75A7DAC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序列生成</w:t>
            </w:r>
          </w:p>
        </w:tc>
        <w:tc>
          <w:tcPr>
            <w:tcW w:w="1440" w:type="dxa"/>
          </w:tcPr>
          <w:p w14:paraId="05FD6C7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主键</w:t>
            </w:r>
          </w:p>
        </w:tc>
        <w:tc>
          <w:tcPr>
            <w:tcW w:w="1440" w:type="dxa"/>
          </w:tcPr>
          <w:p w14:paraId="26796CE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数据库内部唯一标识。</w:t>
            </w:r>
          </w:p>
        </w:tc>
      </w:tr>
      <w:tr w14:paraId="3791B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C1F626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PERSON_ID</w:t>
            </w:r>
          </w:p>
        </w:tc>
        <w:tc>
          <w:tcPr>
            <w:tcW w:w="1440" w:type="dxa"/>
          </w:tcPr>
          <w:p w14:paraId="3BFED0B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2F294A3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AC5845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</w:t>
            </w:r>
          </w:p>
        </w:tc>
        <w:tc>
          <w:tcPr>
            <w:tcW w:w="1440" w:type="dxa"/>
          </w:tcPr>
          <w:p w14:paraId="07CEC4D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人员 ID</w:t>
            </w:r>
          </w:p>
        </w:tc>
        <w:tc>
          <w:tcPr>
            <w:tcW w:w="1440" w:type="dxa"/>
          </w:tcPr>
          <w:p w14:paraId="0437A380">
            <w:pPr>
              <w:spacing w:after="0" w:line="240" w:lineRule="auto"/>
            </w:pPr>
          </w:p>
        </w:tc>
      </w:tr>
      <w:tr w14:paraId="01E3D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D2988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BUSINESS_TYPE</w:t>
            </w:r>
          </w:p>
        </w:tc>
        <w:tc>
          <w:tcPr>
            <w:tcW w:w="1440" w:type="dxa"/>
          </w:tcPr>
          <w:p w14:paraId="49F2FE7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VARCHAR(64)</w:t>
            </w:r>
          </w:p>
        </w:tc>
        <w:tc>
          <w:tcPr>
            <w:tcW w:w="1440" w:type="dxa"/>
          </w:tcPr>
          <w:p w14:paraId="7D87E05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BD2109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539AE9A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业务类型</w:t>
            </w:r>
          </w:p>
        </w:tc>
        <w:tc>
          <w:tcPr>
            <w:tcW w:w="1440" w:type="dxa"/>
          </w:tcPr>
          <w:p w14:paraId="7DDAF8F4">
            <w:pPr>
              <w:spacing w:after="0" w:line="240" w:lineRule="auto"/>
            </w:pPr>
          </w:p>
        </w:tc>
      </w:tr>
      <w:tr w14:paraId="3DD24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2EEFCB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BUSINESS_ID</w:t>
            </w:r>
          </w:p>
        </w:tc>
        <w:tc>
          <w:tcPr>
            <w:tcW w:w="1440" w:type="dxa"/>
          </w:tcPr>
          <w:p w14:paraId="7ACECB0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BIGINT</w:t>
            </w:r>
          </w:p>
        </w:tc>
        <w:tc>
          <w:tcPr>
            <w:tcW w:w="1440" w:type="dxa"/>
          </w:tcPr>
          <w:p w14:paraId="0B0A8A5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0479AD5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6C39533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业务 ID</w:t>
            </w:r>
          </w:p>
        </w:tc>
        <w:tc>
          <w:tcPr>
            <w:tcW w:w="1440" w:type="dxa"/>
          </w:tcPr>
          <w:p w14:paraId="20536766">
            <w:pPr>
              <w:spacing w:after="0" w:line="240" w:lineRule="auto"/>
            </w:pPr>
          </w:p>
        </w:tc>
      </w:tr>
      <w:tr w14:paraId="3E78B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5056F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WORK_DATE</w:t>
            </w:r>
          </w:p>
        </w:tc>
        <w:tc>
          <w:tcPr>
            <w:tcW w:w="1440" w:type="dxa"/>
          </w:tcPr>
          <w:p w14:paraId="33E53B2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DATE</w:t>
            </w:r>
          </w:p>
        </w:tc>
        <w:tc>
          <w:tcPr>
            <w:tcW w:w="1440" w:type="dxa"/>
          </w:tcPr>
          <w:p w14:paraId="35262B9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6253116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CURRENT_DATE</w:t>
            </w:r>
          </w:p>
        </w:tc>
        <w:tc>
          <w:tcPr>
            <w:tcW w:w="1440" w:type="dxa"/>
          </w:tcPr>
          <w:p w14:paraId="0AB695C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工作日期</w:t>
            </w:r>
          </w:p>
        </w:tc>
        <w:tc>
          <w:tcPr>
            <w:tcW w:w="1440" w:type="dxa"/>
          </w:tcPr>
          <w:p w14:paraId="00C1516F">
            <w:pPr>
              <w:spacing w:after="0" w:line="240" w:lineRule="auto"/>
            </w:pPr>
          </w:p>
        </w:tc>
      </w:tr>
      <w:tr w14:paraId="28003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5DCF2B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WORK_HOURS</w:t>
            </w:r>
          </w:p>
        </w:tc>
        <w:tc>
          <w:tcPr>
            <w:tcW w:w="1440" w:type="dxa"/>
          </w:tcPr>
          <w:p w14:paraId="7087644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NUMBER(18,2)</w:t>
            </w:r>
          </w:p>
        </w:tc>
        <w:tc>
          <w:tcPr>
            <w:tcW w:w="1440" w:type="dxa"/>
          </w:tcPr>
          <w:p w14:paraId="51EBE21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48CE3DB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0</w:t>
            </w:r>
          </w:p>
        </w:tc>
        <w:tc>
          <w:tcPr>
            <w:tcW w:w="1440" w:type="dxa"/>
          </w:tcPr>
          <w:p w14:paraId="5267BC0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工时数</w:t>
            </w:r>
          </w:p>
        </w:tc>
        <w:tc>
          <w:tcPr>
            <w:tcW w:w="1440" w:type="dxa"/>
          </w:tcPr>
          <w:p w14:paraId="1628EA32">
            <w:pPr>
              <w:spacing w:after="0" w:line="240" w:lineRule="auto"/>
            </w:pPr>
          </w:p>
        </w:tc>
      </w:tr>
      <w:tr w14:paraId="2C380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7BFB16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SHIFT_CODE</w:t>
            </w:r>
          </w:p>
        </w:tc>
        <w:tc>
          <w:tcPr>
            <w:tcW w:w="1440" w:type="dxa"/>
          </w:tcPr>
          <w:p w14:paraId="23D794A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VARCHAR(32)</w:t>
            </w:r>
          </w:p>
        </w:tc>
        <w:tc>
          <w:tcPr>
            <w:tcW w:w="1440" w:type="dxa"/>
          </w:tcPr>
          <w:p w14:paraId="2CB2756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4DDC929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79DB42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班次</w:t>
            </w:r>
          </w:p>
        </w:tc>
        <w:tc>
          <w:tcPr>
            <w:tcW w:w="1440" w:type="dxa"/>
          </w:tcPr>
          <w:p w14:paraId="40EE81E5">
            <w:pPr>
              <w:spacing w:after="0" w:line="240" w:lineRule="auto"/>
            </w:pPr>
          </w:p>
        </w:tc>
      </w:tr>
      <w:tr w14:paraId="4C18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8DAB1C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REMARK</w:t>
            </w:r>
          </w:p>
        </w:tc>
        <w:tc>
          <w:tcPr>
            <w:tcW w:w="1440" w:type="dxa"/>
          </w:tcPr>
          <w:p w14:paraId="7DFED6F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VARCHAR(512)</w:t>
            </w:r>
          </w:p>
        </w:tc>
        <w:tc>
          <w:tcPr>
            <w:tcW w:w="1440" w:type="dxa"/>
          </w:tcPr>
          <w:p w14:paraId="50F1988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18B8313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73E5F08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备注</w:t>
            </w:r>
          </w:p>
        </w:tc>
        <w:tc>
          <w:tcPr>
            <w:tcW w:w="1440" w:type="dxa"/>
          </w:tcPr>
          <w:p w14:paraId="5E3FD1EC">
            <w:pPr>
              <w:spacing w:after="0" w:line="240" w:lineRule="auto"/>
            </w:pPr>
          </w:p>
        </w:tc>
      </w:tr>
      <w:tr w14:paraId="4393D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41655E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CREATED_AT</w:t>
            </w:r>
          </w:p>
        </w:tc>
        <w:tc>
          <w:tcPr>
            <w:tcW w:w="1440" w:type="dxa"/>
          </w:tcPr>
          <w:p w14:paraId="44BB504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785824F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</w:t>
            </w:r>
          </w:p>
        </w:tc>
        <w:tc>
          <w:tcPr>
            <w:tcW w:w="1440" w:type="dxa"/>
          </w:tcPr>
          <w:p w14:paraId="1FC6C11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CURRENT_TIMESTAMP</w:t>
            </w:r>
          </w:p>
        </w:tc>
        <w:tc>
          <w:tcPr>
            <w:tcW w:w="1440" w:type="dxa"/>
          </w:tcPr>
          <w:p w14:paraId="5BB653D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创建时间</w:t>
            </w:r>
          </w:p>
        </w:tc>
        <w:tc>
          <w:tcPr>
            <w:tcW w:w="1440" w:type="dxa"/>
          </w:tcPr>
          <w:p w14:paraId="29A664A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记录创建时间。</w:t>
            </w:r>
          </w:p>
        </w:tc>
      </w:tr>
      <w:tr w14:paraId="413E0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CAA45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UPDATED_AT</w:t>
            </w:r>
          </w:p>
        </w:tc>
        <w:tc>
          <w:tcPr>
            <w:tcW w:w="1440" w:type="dxa"/>
          </w:tcPr>
          <w:p w14:paraId="029C45A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TIMESTAMP</w:t>
            </w:r>
          </w:p>
        </w:tc>
        <w:tc>
          <w:tcPr>
            <w:tcW w:w="1440" w:type="dxa"/>
          </w:tcPr>
          <w:p w14:paraId="60C9C75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  <w:tc>
          <w:tcPr>
            <w:tcW w:w="1440" w:type="dxa"/>
          </w:tcPr>
          <w:p w14:paraId="2A4F752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NULL</w:t>
            </w:r>
          </w:p>
        </w:tc>
        <w:tc>
          <w:tcPr>
            <w:tcW w:w="1440" w:type="dxa"/>
          </w:tcPr>
          <w:p w14:paraId="385D40F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更新时间</w:t>
            </w:r>
          </w:p>
        </w:tc>
        <w:tc>
          <w:tcPr>
            <w:tcW w:w="1440" w:type="dxa"/>
          </w:tcPr>
          <w:p w14:paraId="675713B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记录最后更新时间。</w:t>
            </w:r>
          </w:p>
        </w:tc>
      </w:tr>
    </w:tbl>
    <w:p w14:paraId="35A45656"/>
    <w:p w14:paraId="7A9A9A95"/>
    <w:p w14:paraId="1F3A25A8">
      <w:pPr>
        <w:pStyle w:val="4"/>
      </w:pPr>
      <w:r>
        <w:rPr>
          <w:rFonts w:ascii="微软雅黑" w:hAnsi="微软雅黑" w:eastAsia="微软雅黑"/>
          <w:b w:val="0"/>
        </w:rPr>
        <w:t>11. 分阶段实施建议</w:t>
      </w:r>
    </w:p>
    <w:p w14:paraId="7FBA2E1A">
      <w:pPr>
        <w:pStyle w:val="14"/>
      </w:pPr>
      <w:r>
        <w:rPr>
          <w:rFonts w:ascii="微软雅黑" w:hAnsi="微软雅黑" w:eastAsia="微软雅黑"/>
        </w:rPr>
        <w:t>第一阶段先落 MD_TEST_TYPE 、 MD_LAB 、 MD_DEVICE 、 BIZ_TEST_TASK 、 BIZ_TEST_SCHEDULE 、 BIZ_SAMPLE 、 BIZ_SAMPLE_EVENT 、 BIZ_DATA_STREAM 。</w:t>
      </w:r>
    </w:p>
    <w:p w14:paraId="1A03058F">
      <w:pPr>
        <w:pStyle w:val="14"/>
      </w:pPr>
      <w:r>
        <w:rPr>
          <w:rFonts w:ascii="微软雅黑" w:hAnsi="微软雅黑" w:eastAsia="微软雅黑"/>
        </w:rPr>
        <w:t>第二阶段补托盘、冲突、质量、报告、点位、维护。</w:t>
      </w:r>
    </w:p>
    <w:p w14:paraId="356D6E03">
      <w:pPr>
        <w:pStyle w:val="14"/>
      </w:pPr>
      <w:r>
        <w:rPr>
          <w:rFonts w:ascii="微软雅黑" w:hAnsi="微软雅黑" w:eastAsia="微软雅黑"/>
        </w:rPr>
        <w:t>第三阶段补主数据、仓储和 yt_* 扩展对象。</w:t>
      </w:r>
    </w:p>
    <w:p w14:paraId="650B65B8">
      <w:pPr>
        <w:pStyle w:val="14"/>
      </w:pPr>
      <w:r>
        <w:rPr>
          <w:rFonts w:ascii="微软雅黑" w:hAnsi="微软雅黑" w:eastAsia="微软雅黑"/>
        </w:rPr>
        <w:t xml:space="preserve">第四阶段用正式仓储实现替换当前 /api/storage 聚合 </w:t>
      </w:r>
      <w:bookmarkStart w:id="0" w:name="_GoBack"/>
      <w:bookmarkEnd w:id="0"/>
      <w:r>
        <w:rPr>
          <w:rFonts w:ascii="微软雅黑" w:hAnsi="微软雅黑" w:eastAsia="微软雅黑"/>
        </w:rPr>
        <w:t>JSON 接口。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4B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1828</Words>
  <Characters>4231</Characters>
  <Lines>0</Lines>
  <Paragraphs>0</Paragraphs>
  <TotalTime>388</TotalTime>
  <ScaleCrop>false</ScaleCrop>
  <LinksUpToDate>false</LinksUpToDate>
  <CharactersWithSpaces>4392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徐英杰</cp:lastModifiedBy>
  <dcterms:modified xsi:type="dcterms:W3CDTF">2026-03-14T07:25:33Z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eyJoZGlkIjoiYTI1YTIzZjE4MDM4MDIwMzA5N2U4YWIwZmYxOWJhNjkiLCJ1c2VySWQiOiIzMjM1NzI3MjAifQ==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49991C88F35D471CB13CC20E759A3954_12</vt:lpwstr>
  </property>
</Properties>
</file>